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11"/>
        <w:gridCol w:w="5776"/>
      </w:tblGrid>
      <w:tr w:rsidR="00EA70B3" w:rsidRPr="004C124C" w14:paraId="658A4CB7" w14:textId="77777777" w:rsidTr="00712FC6">
        <w:tc>
          <w:tcPr>
            <w:tcW w:w="3348" w:type="dxa"/>
          </w:tcPr>
          <w:p w14:paraId="6B4FF715" w14:textId="77777777" w:rsidR="00EA70B3" w:rsidRPr="004C124C" w:rsidRDefault="00EA70B3" w:rsidP="00712FC6">
            <w:pPr>
              <w:widowControl/>
              <w:spacing w:before="120"/>
              <w:jc w:val="center"/>
              <w:rPr>
                <w:rFonts w:ascii="Arial" w:hAnsi="Arial" w:cs="Arial"/>
                <w:b/>
                <w:bCs/>
                <w:sz w:val="20"/>
                <w:szCs w:val="20"/>
                <w:lang w:val="en-US"/>
              </w:rPr>
            </w:pPr>
            <w:r w:rsidRPr="004C124C">
              <w:rPr>
                <w:rFonts w:ascii="Arial" w:hAnsi="Arial" w:cs="Arial"/>
                <w:b/>
                <w:bCs/>
                <w:sz w:val="20"/>
                <w:szCs w:val="20"/>
              </w:rPr>
              <w:t xml:space="preserve">BỘ NÔNG NGHIỆP VÀ </w:t>
            </w:r>
            <w:r w:rsidRPr="004C124C">
              <w:rPr>
                <w:rFonts w:ascii="Arial" w:hAnsi="Arial" w:cs="Arial"/>
                <w:b/>
                <w:bCs/>
                <w:sz w:val="20"/>
                <w:szCs w:val="20"/>
                <w:lang w:val="en-US"/>
              </w:rPr>
              <w:br/>
            </w:r>
            <w:r w:rsidRPr="004C124C">
              <w:rPr>
                <w:rFonts w:ascii="Arial" w:hAnsi="Arial" w:cs="Arial"/>
                <w:b/>
                <w:bCs/>
                <w:sz w:val="20"/>
                <w:szCs w:val="20"/>
              </w:rPr>
              <w:t>MÔI TRƯỜNG</w:t>
            </w:r>
            <w:r w:rsidRPr="004C124C">
              <w:rPr>
                <w:rFonts w:ascii="Arial" w:hAnsi="Arial" w:cs="Arial"/>
                <w:b/>
                <w:bCs/>
                <w:sz w:val="20"/>
                <w:szCs w:val="20"/>
                <w:lang w:val="en-US"/>
              </w:rPr>
              <w:br/>
              <w:t>-------</w:t>
            </w:r>
          </w:p>
        </w:tc>
        <w:tc>
          <w:tcPr>
            <w:tcW w:w="5508" w:type="dxa"/>
          </w:tcPr>
          <w:p w14:paraId="75C6C541" w14:textId="77777777" w:rsidR="00EA70B3" w:rsidRPr="004C124C" w:rsidRDefault="00EA70B3" w:rsidP="00712FC6">
            <w:pPr>
              <w:widowControl/>
              <w:spacing w:before="120"/>
              <w:jc w:val="center"/>
              <w:rPr>
                <w:rFonts w:ascii="Arial" w:hAnsi="Arial" w:cs="Arial"/>
                <w:sz w:val="20"/>
                <w:szCs w:val="20"/>
              </w:rPr>
            </w:pPr>
            <w:r w:rsidRPr="004C124C">
              <w:rPr>
                <w:rFonts w:ascii="Arial" w:hAnsi="Arial" w:cs="Arial"/>
                <w:b/>
                <w:bCs/>
                <w:sz w:val="20"/>
                <w:szCs w:val="20"/>
              </w:rPr>
              <w:t>CỘNG HÒA XÃ HỘI CHỦ NGHĨA VIỆT NAM</w:t>
            </w:r>
            <w:r w:rsidRPr="004C124C">
              <w:rPr>
                <w:rFonts w:ascii="Arial" w:hAnsi="Arial" w:cs="Arial"/>
                <w:b/>
                <w:bCs/>
                <w:sz w:val="20"/>
                <w:szCs w:val="20"/>
              </w:rPr>
              <w:br/>
              <w:t xml:space="preserve">Độc lập - Tự do - Hạnh phúc </w:t>
            </w:r>
            <w:r w:rsidRPr="004C124C">
              <w:rPr>
                <w:rFonts w:ascii="Arial" w:hAnsi="Arial" w:cs="Arial"/>
                <w:b/>
                <w:bCs/>
                <w:sz w:val="20"/>
                <w:szCs w:val="20"/>
              </w:rPr>
              <w:br/>
              <w:t>---------------</w:t>
            </w:r>
          </w:p>
        </w:tc>
      </w:tr>
      <w:tr w:rsidR="00EA70B3" w:rsidRPr="004C124C" w14:paraId="33A4B1E5" w14:textId="77777777" w:rsidTr="00712FC6">
        <w:tc>
          <w:tcPr>
            <w:tcW w:w="3348" w:type="dxa"/>
          </w:tcPr>
          <w:p w14:paraId="05ADFD4C" w14:textId="77777777" w:rsidR="00EA70B3" w:rsidRPr="004C124C" w:rsidRDefault="00EA70B3" w:rsidP="00712FC6">
            <w:pPr>
              <w:widowControl/>
              <w:spacing w:before="120"/>
              <w:jc w:val="center"/>
              <w:rPr>
                <w:rFonts w:ascii="Arial" w:hAnsi="Arial" w:cs="Arial"/>
                <w:b/>
                <w:bCs/>
                <w:sz w:val="20"/>
                <w:szCs w:val="20"/>
              </w:rPr>
            </w:pPr>
            <w:r w:rsidRPr="004C124C">
              <w:rPr>
                <w:rFonts w:ascii="Arial" w:hAnsi="Arial" w:cs="Arial"/>
                <w:sz w:val="20"/>
                <w:szCs w:val="20"/>
              </w:rPr>
              <w:t>S</w:t>
            </w:r>
            <w:r w:rsidRPr="004C124C">
              <w:rPr>
                <w:rFonts w:ascii="Arial" w:hAnsi="Arial" w:cs="Arial"/>
                <w:sz w:val="20"/>
                <w:szCs w:val="20"/>
                <w:lang w:val="en-US"/>
              </w:rPr>
              <w:t>ố</w:t>
            </w:r>
            <w:r w:rsidRPr="004C124C">
              <w:rPr>
                <w:rFonts w:ascii="Arial" w:hAnsi="Arial" w:cs="Arial"/>
                <w:sz w:val="20"/>
                <w:szCs w:val="20"/>
              </w:rPr>
              <w:t>: 3380</w:t>
            </w:r>
            <w:r w:rsidR="00067171" w:rsidRPr="004C124C">
              <w:rPr>
                <w:rFonts w:ascii="Arial" w:hAnsi="Arial" w:cs="Arial"/>
                <w:sz w:val="20"/>
                <w:szCs w:val="20"/>
              </w:rPr>
              <w:t>/</w:t>
            </w:r>
            <w:r w:rsidRPr="004C124C">
              <w:rPr>
                <w:rFonts w:ascii="Arial" w:hAnsi="Arial" w:cs="Arial"/>
                <w:sz w:val="20"/>
                <w:szCs w:val="20"/>
              </w:rPr>
              <w:t>QĐ-BNNMT</w:t>
            </w:r>
          </w:p>
        </w:tc>
        <w:tc>
          <w:tcPr>
            <w:tcW w:w="5508" w:type="dxa"/>
          </w:tcPr>
          <w:p w14:paraId="7EDB06E6" w14:textId="77777777" w:rsidR="00EA70B3" w:rsidRPr="004C124C" w:rsidRDefault="00EA70B3" w:rsidP="00712FC6">
            <w:pPr>
              <w:widowControl/>
              <w:spacing w:before="120"/>
              <w:jc w:val="right"/>
              <w:rPr>
                <w:rFonts w:ascii="Arial" w:hAnsi="Arial" w:cs="Arial"/>
                <w:i/>
                <w:iCs/>
                <w:sz w:val="20"/>
                <w:szCs w:val="20"/>
                <w:lang w:val="en-US"/>
              </w:rPr>
            </w:pPr>
            <w:r w:rsidRPr="004C124C">
              <w:rPr>
                <w:rFonts w:ascii="Arial" w:hAnsi="Arial" w:cs="Arial"/>
                <w:i/>
                <w:iCs/>
                <w:sz w:val="20"/>
                <w:szCs w:val="20"/>
              </w:rPr>
              <w:t>Hà Nội, ngày 25</w:t>
            </w:r>
            <w:r w:rsidRPr="004C124C">
              <w:rPr>
                <w:rFonts w:ascii="Arial" w:hAnsi="Arial" w:cs="Arial"/>
                <w:i/>
                <w:iCs/>
                <w:sz w:val="20"/>
                <w:szCs w:val="20"/>
                <w:lang w:val="en-US"/>
              </w:rPr>
              <w:t xml:space="preserve"> </w:t>
            </w:r>
            <w:r w:rsidRPr="004C124C">
              <w:rPr>
                <w:rFonts w:ascii="Arial" w:hAnsi="Arial" w:cs="Arial"/>
                <w:i/>
                <w:iCs/>
                <w:sz w:val="20"/>
                <w:szCs w:val="20"/>
              </w:rPr>
              <w:t>tháng 8 năm 2025</w:t>
            </w:r>
          </w:p>
        </w:tc>
      </w:tr>
    </w:tbl>
    <w:p w14:paraId="50498046" w14:textId="77777777" w:rsidR="00EA70B3" w:rsidRPr="004C124C" w:rsidRDefault="00EA70B3" w:rsidP="0039517D">
      <w:pPr>
        <w:pStyle w:val="NormalWeb"/>
        <w:spacing w:before="120"/>
        <w:rPr>
          <w:rFonts w:cs="Times New Roman"/>
        </w:rPr>
      </w:pPr>
    </w:p>
    <w:p w14:paraId="2ECACE5B" w14:textId="77777777" w:rsidR="00EA70B3" w:rsidRPr="004C124C" w:rsidRDefault="00067171" w:rsidP="0039517D">
      <w:pPr>
        <w:widowControl/>
        <w:spacing w:before="120"/>
        <w:jc w:val="center"/>
        <w:rPr>
          <w:rFonts w:ascii="Arial" w:hAnsi="Arial" w:cs="Arial"/>
          <w:b/>
          <w:bCs/>
          <w:lang w:val="en-US"/>
        </w:rPr>
      </w:pPr>
      <w:bookmarkStart w:id="0" w:name="loai_1"/>
      <w:r w:rsidRPr="004C124C">
        <w:rPr>
          <w:rFonts w:ascii="Arial" w:hAnsi="Arial" w:cs="Arial"/>
          <w:b/>
          <w:bCs/>
        </w:rPr>
        <w:t>QUYẾT ĐỊNH</w:t>
      </w:r>
      <w:bookmarkEnd w:id="0"/>
    </w:p>
    <w:p w14:paraId="355B3321" w14:textId="77777777" w:rsidR="00EA70B3" w:rsidRPr="004C124C" w:rsidRDefault="001343FC" w:rsidP="0039517D">
      <w:pPr>
        <w:widowControl/>
        <w:spacing w:before="120"/>
        <w:jc w:val="center"/>
        <w:rPr>
          <w:rFonts w:ascii="Arial" w:hAnsi="Arial" w:cs="Arial"/>
          <w:sz w:val="20"/>
          <w:szCs w:val="20"/>
          <w:lang w:val="en-US"/>
        </w:rPr>
      </w:pPr>
      <w:bookmarkStart w:id="1" w:name="loai_1_name"/>
      <w:r w:rsidRPr="004C124C">
        <w:rPr>
          <w:rFonts w:ascii="Arial" w:hAnsi="Arial" w:cs="Arial"/>
          <w:sz w:val="20"/>
          <w:szCs w:val="20"/>
        </w:rPr>
        <w:t>VỀ VIỆC CÔNG BỐ THỦ TỤC HÀNH CHÍNH MỚI BAN HÀNH; ĐƯỢC SỬA ĐỔI, BỔ SUNG LĨNH VỰC ĐẤT ĐAI THUỘC PHẠM VI CHỨC NĂNG QUẢN LÝ NHÀ NƯỚC CỦA BỘ NÔNG NGHIỆP VÀ MÔI TRƯỜNG</w:t>
      </w:r>
      <w:bookmarkEnd w:id="1"/>
    </w:p>
    <w:p w14:paraId="06C54A11" w14:textId="77777777" w:rsidR="00BE0BC4" w:rsidRPr="004C124C" w:rsidRDefault="00EA70B3" w:rsidP="0039517D">
      <w:pPr>
        <w:widowControl/>
        <w:spacing w:before="120"/>
        <w:jc w:val="center"/>
        <w:rPr>
          <w:rFonts w:ascii="Arial" w:hAnsi="Arial" w:cs="Arial"/>
          <w:b/>
          <w:bCs/>
          <w:lang w:val="en-US"/>
        </w:rPr>
      </w:pPr>
      <w:r w:rsidRPr="004C124C">
        <w:rPr>
          <w:rFonts w:ascii="Arial" w:hAnsi="Arial" w:cs="Arial"/>
          <w:b/>
          <w:bCs/>
        </w:rPr>
        <w:t>BỘ TRƯỞNG BỘ NÔNG NGHIỆP VÀ MÔI TRƯỜNG</w:t>
      </w:r>
    </w:p>
    <w:p w14:paraId="59B70FD1" w14:textId="77777777" w:rsidR="00BE0BC4" w:rsidRPr="004C124C" w:rsidRDefault="00BE0BC4" w:rsidP="0039517D">
      <w:pPr>
        <w:widowControl/>
        <w:spacing w:before="120"/>
        <w:rPr>
          <w:rFonts w:ascii="Arial" w:hAnsi="Arial" w:cs="Arial"/>
          <w:i/>
          <w:iCs/>
          <w:sz w:val="20"/>
          <w:szCs w:val="20"/>
        </w:rPr>
      </w:pPr>
      <w:r w:rsidRPr="004C124C">
        <w:rPr>
          <w:rFonts w:ascii="Arial" w:hAnsi="Arial" w:cs="Arial"/>
          <w:i/>
          <w:iCs/>
          <w:sz w:val="20"/>
          <w:szCs w:val="20"/>
        </w:rPr>
        <w:t xml:space="preserve">Căn cứ </w:t>
      </w:r>
      <w:r w:rsidR="00067171" w:rsidRPr="004C124C">
        <w:rPr>
          <w:rFonts w:ascii="Arial" w:hAnsi="Arial" w:cs="Arial"/>
          <w:i/>
          <w:iCs/>
          <w:sz w:val="20"/>
          <w:szCs w:val="20"/>
        </w:rPr>
        <w:t>Nghị định</w:t>
      </w:r>
      <w:r w:rsidRPr="004C124C">
        <w:rPr>
          <w:rFonts w:ascii="Arial" w:hAnsi="Arial" w:cs="Arial"/>
          <w:i/>
          <w:iCs/>
          <w:sz w:val="20"/>
          <w:szCs w:val="20"/>
        </w:rPr>
        <w:t xml:space="preserve"> số </w:t>
      </w:r>
      <w:bookmarkStart w:id="2" w:name="tvpllink_biftzgblcd"/>
      <w:r w:rsidRPr="004C124C">
        <w:rPr>
          <w:rFonts w:ascii="Arial" w:hAnsi="Arial" w:cs="Arial"/>
          <w:i/>
          <w:iCs/>
          <w:sz w:val="20"/>
          <w:szCs w:val="20"/>
        </w:rPr>
        <w:t>35</w:t>
      </w:r>
      <w:r w:rsidR="00067171" w:rsidRPr="004C124C">
        <w:rPr>
          <w:rFonts w:ascii="Arial" w:hAnsi="Arial" w:cs="Arial"/>
          <w:i/>
          <w:iCs/>
          <w:sz w:val="20"/>
          <w:szCs w:val="20"/>
        </w:rPr>
        <w:t>/</w:t>
      </w:r>
      <w:r w:rsidRPr="004C124C">
        <w:rPr>
          <w:rFonts w:ascii="Arial" w:hAnsi="Arial" w:cs="Arial"/>
          <w:i/>
          <w:iCs/>
          <w:sz w:val="20"/>
          <w:szCs w:val="20"/>
        </w:rPr>
        <w:t>2025</w:t>
      </w:r>
      <w:r w:rsidR="00067171" w:rsidRPr="004C124C">
        <w:rPr>
          <w:rFonts w:ascii="Arial" w:hAnsi="Arial" w:cs="Arial"/>
          <w:i/>
          <w:iCs/>
          <w:sz w:val="20"/>
          <w:szCs w:val="20"/>
        </w:rPr>
        <w:t>/</w:t>
      </w:r>
      <w:r w:rsidRPr="004C124C">
        <w:rPr>
          <w:rFonts w:ascii="Arial" w:hAnsi="Arial" w:cs="Arial"/>
          <w:i/>
          <w:iCs/>
          <w:sz w:val="20"/>
          <w:szCs w:val="20"/>
        </w:rPr>
        <w:t>NĐ-CP</w:t>
      </w:r>
      <w:bookmarkEnd w:id="2"/>
      <w:r w:rsidRPr="004C124C">
        <w:rPr>
          <w:rFonts w:ascii="Arial" w:hAnsi="Arial" w:cs="Arial"/>
          <w:i/>
          <w:iCs/>
          <w:sz w:val="20"/>
          <w:szCs w:val="20"/>
        </w:rPr>
        <w:t xml:space="preserve"> ngày 25 tháng 02 năm 2025 của Chính phủ quy định chức năng, nhiệm vụ quyền hạn và cơ cấu tổ chức của Bộ Nông nghiệp và Môi trường;</w:t>
      </w:r>
    </w:p>
    <w:p w14:paraId="5EE6B41E" w14:textId="77777777" w:rsidR="00BE0BC4" w:rsidRPr="004C124C" w:rsidRDefault="00BE0BC4" w:rsidP="0039517D">
      <w:pPr>
        <w:widowControl/>
        <w:spacing w:before="120"/>
        <w:rPr>
          <w:rFonts w:ascii="Arial" w:hAnsi="Arial" w:cs="Arial"/>
          <w:i/>
          <w:iCs/>
          <w:sz w:val="20"/>
          <w:szCs w:val="20"/>
        </w:rPr>
      </w:pPr>
      <w:r w:rsidRPr="004C124C">
        <w:rPr>
          <w:rFonts w:ascii="Arial" w:hAnsi="Arial" w:cs="Arial"/>
          <w:i/>
          <w:iCs/>
          <w:sz w:val="20"/>
          <w:szCs w:val="20"/>
        </w:rPr>
        <w:t xml:space="preserve">Căn cứ </w:t>
      </w:r>
      <w:r w:rsidR="00067171" w:rsidRPr="004C124C">
        <w:rPr>
          <w:rFonts w:ascii="Arial" w:hAnsi="Arial" w:cs="Arial"/>
          <w:i/>
          <w:iCs/>
          <w:sz w:val="20"/>
          <w:szCs w:val="20"/>
        </w:rPr>
        <w:t>Nghị định</w:t>
      </w:r>
      <w:r w:rsidRPr="004C124C">
        <w:rPr>
          <w:rFonts w:ascii="Arial" w:hAnsi="Arial" w:cs="Arial"/>
          <w:i/>
          <w:iCs/>
          <w:sz w:val="20"/>
          <w:szCs w:val="20"/>
        </w:rPr>
        <w:t xml:space="preserve"> số </w:t>
      </w:r>
      <w:bookmarkStart w:id="3" w:name="tvpllink_uahoegdwdd"/>
      <w:r w:rsidRPr="004C124C">
        <w:rPr>
          <w:rFonts w:ascii="Arial" w:hAnsi="Arial" w:cs="Arial"/>
          <w:i/>
          <w:iCs/>
          <w:sz w:val="20"/>
          <w:szCs w:val="20"/>
        </w:rPr>
        <w:t>63</w:t>
      </w:r>
      <w:r w:rsidR="00067171" w:rsidRPr="004C124C">
        <w:rPr>
          <w:rFonts w:ascii="Arial" w:hAnsi="Arial" w:cs="Arial"/>
          <w:i/>
          <w:iCs/>
          <w:sz w:val="20"/>
          <w:szCs w:val="20"/>
        </w:rPr>
        <w:t>/</w:t>
      </w:r>
      <w:r w:rsidRPr="004C124C">
        <w:rPr>
          <w:rFonts w:ascii="Arial" w:hAnsi="Arial" w:cs="Arial"/>
          <w:i/>
          <w:iCs/>
          <w:sz w:val="20"/>
          <w:szCs w:val="20"/>
        </w:rPr>
        <w:t>2010</w:t>
      </w:r>
      <w:r w:rsidR="00067171" w:rsidRPr="004C124C">
        <w:rPr>
          <w:rFonts w:ascii="Arial" w:hAnsi="Arial" w:cs="Arial"/>
          <w:i/>
          <w:iCs/>
          <w:sz w:val="20"/>
          <w:szCs w:val="20"/>
        </w:rPr>
        <w:t>/</w:t>
      </w:r>
      <w:r w:rsidRPr="004C124C">
        <w:rPr>
          <w:rFonts w:ascii="Arial" w:hAnsi="Arial" w:cs="Arial"/>
          <w:i/>
          <w:iCs/>
          <w:sz w:val="20"/>
          <w:szCs w:val="20"/>
        </w:rPr>
        <w:t>NĐ-CP</w:t>
      </w:r>
      <w:bookmarkEnd w:id="3"/>
      <w:r w:rsidRPr="004C124C">
        <w:rPr>
          <w:rFonts w:ascii="Arial" w:hAnsi="Arial" w:cs="Arial"/>
          <w:i/>
          <w:iCs/>
          <w:sz w:val="20"/>
          <w:szCs w:val="20"/>
        </w:rPr>
        <w:t xml:space="preserve"> ngày 08 tháng 6 năm 2010 của Chính phủ về kiểm soát thủ tục hành chính; </w:t>
      </w:r>
      <w:r w:rsidR="00067171" w:rsidRPr="004C124C">
        <w:rPr>
          <w:rFonts w:ascii="Arial" w:hAnsi="Arial" w:cs="Arial"/>
          <w:i/>
          <w:iCs/>
          <w:sz w:val="20"/>
          <w:szCs w:val="20"/>
        </w:rPr>
        <w:t>Nghị định</w:t>
      </w:r>
      <w:r w:rsidRPr="004C124C">
        <w:rPr>
          <w:rFonts w:ascii="Arial" w:hAnsi="Arial" w:cs="Arial"/>
          <w:i/>
          <w:iCs/>
          <w:sz w:val="20"/>
          <w:szCs w:val="20"/>
        </w:rPr>
        <w:t xml:space="preserve"> số </w:t>
      </w:r>
      <w:bookmarkStart w:id="4" w:name="tvpllink_gxwkwvkctd"/>
      <w:r w:rsidRPr="004C124C">
        <w:rPr>
          <w:rFonts w:ascii="Arial" w:hAnsi="Arial" w:cs="Arial"/>
          <w:i/>
          <w:iCs/>
          <w:sz w:val="20"/>
          <w:szCs w:val="20"/>
        </w:rPr>
        <w:t>48</w:t>
      </w:r>
      <w:r w:rsidR="00067171" w:rsidRPr="004C124C">
        <w:rPr>
          <w:rFonts w:ascii="Arial" w:hAnsi="Arial" w:cs="Arial"/>
          <w:i/>
          <w:iCs/>
          <w:sz w:val="20"/>
          <w:szCs w:val="20"/>
        </w:rPr>
        <w:t>/</w:t>
      </w:r>
      <w:r w:rsidRPr="004C124C">
        <w:rPr>
          <w:rFonts w:ascii="Arial" w:hAnsi="Arial" w:cs="Arial"/>
          <w:i/>
          <w:iCs/>
          <w:sz w:val="20"/>
          <w:szCs w:val="20"/>
        </w:rPr>
        <w:t>2013</w:t>
      </w:r>
      <w:r w:rsidR="00067171" w:rsidRPr="004C124C">
        <w:rPr>
          <w:rFonts w:ascii="Arial" w:hAnsi="Arial" w:cs="Arial"/>
          <w:i/>
          <w:iCs/>
          <w:sz w:val="20"/>
          <w:szCs w:val="20"/>
        </w:rPr>
        <w:t>/</w:t>
      </w:r>
      <w:r w:rsidRPr="004C124C">
        <w:rPr>
          <w:rFonts w:ascii="Arial" w:hAnsi="Arial" w:cs="Arial"/>
          <w:i/>
          <w:iCs/>
          <w:sz w:val="20"/>
          <w:szCs w:val="20"/>
        </w:rPr>
        <w:t>NĐ-CP</w:t>
      </w:r>
      <w:bookmarkEnd w:id="4"/>
      <w:r w:rsidRPr="004C124C">
        <w:rPr>
          <w:rFonts w:ascii="Arial" w:hAnsi="Arial" w:cs="Arial"/>
          <w:i/>
          <w:iCs/>
          <w:sz w:val="20"/>
          <w:szCs w:val="20"/>
        </w:rPr>
        <w:t xml:space="preserve"> ngày 14 tháng 5 năm 2013 của Chính phủ sửa đổi, bổ sung một số điều của các </w:t>
      </w:r>
      <w:r w:rsidR="00067171" w:rsidRPr="004C124C">
        <w:rPr>
          <w:rFonts w:ascii="Arial" w:hAnsi="Arial" w:cs="Arial"/>
          <w:i/>
          <w:iCs/>
          <w:sz w:val="20"/>
          <w:szCs w:val="20"/>
        </w:rPr>
        <w:t>nghị định</w:t>
      </w:r>
      <w:r w:rsidRPr="004C124C">
        <w:rPr>
          <w:rFonts w:ascii="Arial" w:hAnsi="Arial" w:cs="Arial"/>
          <w:i/>
          <w:iCs/>
          <w:sz w:val="20"/>
          <w:szCs w:val="20"/>
        </w:rPr>
        <w:t xml:space="preserve"> liên quan đến kiểm soát thủ tục hành chính và </w:t>
      </w:r>
      <w:r w:rsidR="00067171" w:rsidRPr="004C124C">
        <w:rPr>
          <w:rFonts w:ascii="Arial" w:hAnsi="Arial" w:cs="Arial"/>
          <w:i/>
          <w:iCs/>
          <w:sz w:val="20"/>
          <w:szCs w:val="20"/>
        </w:rPr>
        <w:t>Nghị định</w:t>
      </w:r>
      <w:r w:rsidRPr="004C124C">
        <w:rPr>
          <w:rFonts w:ascii="Arial" w:hAnsi="Arial" w:cs="Arial"/>
          <w:i/>
          <w:iCs/>
          <w:sz w:val="20"/>
          <w:szCs w:val="20"/>
        </w:rPr>
        <w:t xml:space="preserve"> số </w:t>
      </w:r>
      <w:bookmarkStart w:id="5" w:name="tvpllink_widrzeiycx"/>
      <w:r w:rsidRPr="004C124C">
        <w:rPr>
          <w:rFonts w:ascii="Arial" w:hAnsi="Arial" w:cs="Arial"/>
          <w:i/>
          <w:iCs/>
          <w:sz w:val="20"/>
          <w:szCs w:val="20"/>
        </w:rPr>
        <w:t>92</w:t>
      </w:r>
      <w:r w:rsidR="00067171" w:rsidRPr="004C124C">
        <w:rPr>
          <w:rFonts w:ascii="Arial" w:hAnsi="Arial" w:cs="Arial"/>
          <w:i/>
          <w:iCs/>
          <w:sz w:val="20"/>
          <w:szCs w:val="20"/>
        </w:rPr>
        <w:t>/</w:t>
      </w:r>
      <w:r w:rsidRPr="004C124C">
        <w:rPr>
          <w:rFonts w:ascii="Arial" w:hAnsi="Arial" w:cs="Arial"/>
          <w:i/>
          <w:iCs/>
          <w:sz w:val="20"/>
          <w:szCs w:val="20"/>
        </w:rPr>
        <w:t>2017</w:t>
      </w:r>
      <w:r w:rsidR="00067171" w:rsidRPr="004C124C">
        <w:rPr>
          <w:rFonts w:ascii="Arial" w:hAnsi="Arial" w:cs="Arial"/>
          <w:i/>
          <w:iCs/>
          <w:sz w:val="20"/>
          <w:szCs w:val="20"/>
        </w:rPr>
        <w:t>/</w:t>
      </w:r>
      <w:r w:rsidRPr="004C124C">
        <w:rPr>
          <w:rFonts w:ascii="Arial" w:hAnsi="Arial" w:cs="Arial"/>
          <w:i/>
          <w:iCs/>
          <w:sz w:val="20"/>
          <w:szCs w:val="20"/>
        </w:rPr>
        <w:t>NĐ-CP</w:t>
      </w:r>
      <w:bookmarkEnd w:id="5"/>
      <w:r w:rsidRPr="004C124C">
        <w:rPr>
          <w:rFonts w:ascii="Arial" w:hAnsi="Arial" w:cs="Arial"/>
          <w:i/>
          <w:iCs/>
          <w:sz w:val="20"/>
          <w:szCs w:val="20"/>
        </w:rPr>
        <w:t xml:space="preserve"> ngày 07 tháng 8 năm 2017 của Chính phủ sửa đổi, bổ sung một số điều của các </w:t>
      </w:r>
      <w:r w:rsidR="00067171" w:rsidRPr="004C124C">
        <w:rPr>
          <w:rFonts w:ascii="Arial" w:hAnsi="Arial" w:cs="Arial"/>
          <w:i/>
          <w:iCs/>
          <w:sz w:val="20"/>
          <w:szCs w:val="20"/>
        </w:rPr>
        <w:t>nghị định</w:t>
      </w:r>
      <w:r w:rsidRPr="004C124C">
        <w:rPr>
          <w:rFonts w:ascii="Arial" w:hAnsi="Arial" w:cs="Arial"/>
          <w:i/>
          <w:iCs/>
          <w:sz w:val="20"/>
          <w:szCs w:val="20"/>
        </w:rPr>
        <w:t xml:space="preserve"> liên quan đến kiểm soát thủ tục hành chính;</w:t>
      </w:r>
    </w:p>
    <w:p w14:paraId="5398D204" w14:textId="77777777" w:rsidR="00BE0BC4" w:rsidRPr="004C124C" w:rsidRDefault="00BE0BC4" w:rsidP="0039517D">
      <w:pPr>
        <w:widowControl/>
        <w:spacing w:before="120"/>
        <w:rPr>
          <w:rFonts w:ascii="Arial" w:hAnsi="Arial" w:cs="Arial"/>
          <w:i/>
          <w:iCs/>
          <w:sz w:val="20"/>
          <w:szCs w:val="20"/>
        </w:rPr>
      </w:pPr>
      <w:r w:rsidRPr="004C124C">
        <w:rPr>
          <w:rFonts w:ascii="Arial" w:hAnsi="Arial" w:cs="Arial"/>
          <w:i/>
          <w:iCs/>
          <w:sz w:val="20"/>
          <w:szCs w:val="20"/>
        </w:rPr>
        <w:t xml:space="preserve">Căn cứ </w:t>
      </w:r>
      <w:r w:rsidR="00067171" w:rsidRPr="004C124C">
        <w:rPr>
          <w:rFonts w:ascii="Arial" w:hAnsi="Arial" w:cs="Arial"/>
          <w:i/>
          <w:iCs/>
          <w:sz w:val="20"/>
          <w:szCs w:val="20"/>
        </w:rPr>
        <w:t>Thông tư</w:t>
      </w:r>
      <w:r w:rsidRPr="004C124C">
        <w:rPr>
          <w:rFonts w:ascii="Arial" w:hAnsi="Arial" w:cs="Arial"/>
          <w:i/>
          <w:iCs/>
          <w:sz w:val="20"/>
          <w:szCs w:val="20"/>
        </w:rPr>
        <w:t xml:space="preserve"> số </w:t>
      </w:r>
      <w:bookmarkStart w:id="6" w:name="tvpllink_ekccofpbjs"/>
      <w:r w:rsidRPr="004C124C">
        <w:rPr>
          <w:rFonts w:ascii="Arial" w:hAnsi="Arial" w:cs="Arial"/>
          <w:i/>
          <w:iCs/>
          <w:sz w:val="20"/>
          <w:szCs w:val="20"/>
        </w:rPr>
        <w:t>02</w:t>
      </w:r>
      <w:r w:rsidR="00067171" w:rsidRPr="004C124C">
        <w:rPr>
          <w:rFonts w:ascii="Arial" w:hAnsi="Arial" w:cs="Arial"/>
          <w:i/>
          <w:iCs/>
          <w:sz w:val="20"/>
          <w:szCs w:val="20"/>
        </w:rPr>
        <w:t>/</w:t>
      </w:r>
      <w:r w:rsidRPr="004C124C">
        <w:rPr>
          <w:rFonts w:ascii="Arial" w:hAnsi="Arial" w:cs="Arial"/>
          <w:i/>
          <w:iCs/>
          <w:sz w:val="20"/>
          <w:szCs w:val="20"/>
        </w:rPr>
        <w:t>2017</w:t>
      </w:r>
      <w:r w:rsidR="00067171" w:rsidRPr="004C124C">
        <w:rPr>
          <w:rFonts w:ascii="Arial" w:hAnsi="Arial" w:cs="Arial"/>
          <w:i/>
          <w:iCs/>
          <w:sz w:val="20"/>
          <w:szCs w:val="20"/>
        </w:rPr>
        <w:t>/</w:t>
      </w:r>
      <w:r w:rsidRPr="004C124C">
        <w:rPr>
          <w:rFonts w:ascii="Arial" w:hAnsi="Arial" w:cs="Arial"/>
          <w:i/>
          <w:iCs/>
          <w:sz w:val="20"/>
          <w:szCs w:val="20"/>
        </w:rPr>
        <w:t>TT-VPCP</w:t>
      </w:r>
      <w:bookmarkEnd w:id="6"/>
      <w:r w:rsidRPr="004C124C">
        <w:rPr>
          <w:rFonts w:ascii="Arial" w:hAnsi="Arial" w:cs="Arial"/>
          <w:i/>
          <w:iCs/>
          <w:sz w:val="20"/>
          <w:szCs w:val="20"/>
        </w:rPr>
        <w:t xml:space="preserve"> ngày 31 tháng 10 năm 2017 của Bộ trưởng, Chủ nhiệm Văn phòng Chính phủ hướng dẫn nghiệp vụ về kiểm soát thủ tục hành chính;</w:t>
      </w:r>
    </w:p>
    <w:p w14:paraId="28BDCB9B" w14:textId="77777777" w:rsidR="00BE0BC4" w:rsidRPr="004C124C" w:rsidRDefault="00BE0BC4" w:rsidP="0039517D">
      <w:pPr>
        <w:widowControl/>
        <w:spacing w:before="120"/>
        <w:rPr>
          <w:rFonts w:ascii="Arial" w:hAnsi="Arial" w:cs="Arial"/>
          <w:i/>
          <w:iCs/>
          <w:sz w:val="20"/>
          <w:szCs w:val="20"/>
        </w:rPr>
      </w:pPr>
      <w:r w:rsidRPr="004C124C">
        <w:rPr>
          <w:rFonts w:ascii="Arial" w:hAnsi="Arial" w:cs="Arial"/>
          <w:i/>
          <w:iCs/>
          <w:sz w:val="20"/>
          <w:szCs w:val="20"/>
        </w:rPr>
        <w:t>Xét đề nghị của Cục trưởng Cục Quản lý đất đai.</w:t>
      </w:r>
    </w:p>
    <w:p w14:paraId="1438BF38" w14:textId="77777777" w:rsidR="00BE0BC4" w:rsidRPr="004C124C" w:rsidRDefault="00067171" w:rsidP="0039517D">
      <w:pPr>
        <w:widowControl/>
        <w:spacing w:before="120"/>
        <w:jc w:val="center"/>
        <w:rPr>
          <w:rFonts w:ascii="Arial" w:hAnsi="Arial" w:cs="Arial"/>
          <w:b/>
          <w:bCs/>
        </w:rPr>
      </w:pPr>
      <w:r w:rsidRPr="004C124C">
        <w:rPr>
          <w:rFonts w:ascii="Arial" w:hAnsi="Arial" w:cs="Arial"/>
          <w:b/>
          <w:bCs/>
        </w:rPr>
        <w:t>QUYẾT ĐỊNH</w:t>
      </w:r>
      <w:r w:rsidR="00D65A39" w:rsidRPr="004C124C">
        <w:rPr>
          <w:rFonts w:ascii="Arial" w:hAnsi="Arial" w:cs="Arial"/>
          <w:b/>
          <w:bCs/>
        </w:rPr>
        <w:t>:</w:t>
      </w:r>
    </w:p>
    <w:p w14:paraId="600C8CE0" w14:textId="77777777" w:rsidR="00BE0BC4" w:rsidRPr="004C124C" w:rsidRDefault="006953AB" w:rsidP="0039517D">
      <w:pPr>
        <w:widowControl/>
        <w:spacing w:before="120"/>
        <w:rPr>
          <w:rFonts w:ascii="Arial" w:hAnsi="Arial" w:cs="Arial"/>
          <w:sz w:val="20"/>
          <w:szCs w:val="20"/>
        </w:rPr>
      </w:pPr>
      <w:bookmarkStart w:id="7" w:name="dieu_1"/>
      <w:r w:rsidRPr="004C124C">
        <w:rPr>
          <w:rFonts w:ascii="Arial" w:hAnsi="Arial" w:cs="Arial"/>
          <w:b/>
          <w:bCs/>
          <w:sz w:val="20"/>
          <w:szCs w:val="20"/>
        </w:rPr>
        <w:t>Điều 1.</w:t>
      </w:r>
      <w:bookmarkEnd w:id="7"/>
      <w:r w:rsidR="00BE0BC4" w:rsidRPr="004C124C">
        <w:rPr>
          <w:rFonts w:ascii="Arial" w:hAnsi="Arial" w:cs="Arial"/>
          <w:sz w:val="20"/>
          <w:szCs w:val="20"/>
        </w:rPr>
        <w:t xml:space="preserve"> </w:t>
      </w:r>
      <w:bookmarkStart w:id="8" w:name="dieu_1_name"/>
      <w:r w:rsidR="00BE0BC4" w:rsidRPr="004C124C">
        <w:rPr>
          <w:rFonts w:ascii="Arial" w:hAnsi="Arial" w:cs="Arial"/>
          <w:sz w:val="20"/>
          <w:szCs w:val="20"/>
        </w:rPr>
        <w:t xml:space="preserve">Công bố kèm theo </w:t>
      </w:r>
      <w:r w:rsidR="00067171" w:rsidRPr="004C124C">
        <w:rPr>
          <w:rFonts w:ascii="Arial" w:hAnsi="Arial" w:cs="Arial"/>
          <w:sz w:val="20"/>
          <w:szCs w:val="20"/>
        </w:rPr>
        <w:t>Quyết định</w:t>
      </w:r>
      <w:r w:rsidR="00BE0BC4" w:rsidRPr="004C124C">
        <w:rPr>
          <w:rFonts w:ascii="Arial" w:hAnsi="Arial" w:cs="Arial"/>
          <w:sz w:val="20"/>
          <w:szCs w:val="20"/>
        </w:rPr>
        <w:t xml:space="preserve"> này thủ tục hành chính mới, thủ tục hành chính được sửa đổi, bổ sung lĩnh vực đất đai, thủ tục hành chính không thay đổi thuộc phạm vi chức năng quản lý nhà nước của Bộ Nông nghiệp và Môi trường</w:t>
      </w:r>
      <w:bookmarkEnd w:id="8"/>
      <w:r w:rsidR="00BE0BC4" w:rsidRPr="004C124C">
        <w:rPr>
          <w:rFonts w:ascii="Arial" w:hAnsi="Arial" w:cs="Arial"/>
          <w:sz w:val="20"/>
          <w:szCs w:val="20"/>
        </w:rPr>
        <w:t xml:space="preserve"> </w:t>
      </w:r>
      <w:r w:rsidR="00BE0BC4" w:rsidRPr="004C124C">
        <w:rPr>
          <w:rFonts w:ascii="Arial" w:hAnsi="Arial" w:cs="Arial"/>
          <w:i/>
          <w:iCs/>
          <w:sz w:val="20"/>
          <w:szCs w:val="20"/>
        </w:rPr>
        <w:t>(c</w:t>
      </w:r>
      <w:r w:rsidR="00D65A39" w:rsidRPr="004C124C">
        <w:rPr>
          <w:rFonts w:ascii="Arial" w:hAnsi="Arial" w:cs="Arial"/>
          <w:i/>
          <w:iCs/>
          <w:sz w:val="20"/>
          <w:szCs w:val="20"/>
          <w:lang w:val="en-US"/>
        </w:rPr>
        <w:t>ó</w:t>
      </w:r>
      <w:r w:rsidR="00BE0BC4" w:rsidRPr="004C124C">
        <w:rPr>
          <w:rFonts w:ascii="Arial" w:hAnsi="Arial" w:cs="Arial"/>
          <w:i/>
          <w:iCs/>
          <w:sz w:val="20"/>
          <w:szCs w:val="20"/>
        </w:rPr>
        <w:t xml:space="preserve"> Phụ lục kèm theo)</w:t>
      </w:r>
      <w:r w:rsidR="00BE0BC4" w:rsidRPr="004C124C">
        <w:rPr>
          <w:rFonts w:ascii="Arial" w:hAnsi="Arial" w:cs="Arial"/>
          <w:sz w:val="20"/>
          <w:szCs w:val="20"/>
        </w:rPr>
        <w:t>.</w:t>
      </w:r>
    </w:p>
    <w:p w14:paraId="5C855CCB" w14:textId="77777777" w:rsidR="00BE0BC4" w:rsidRPr="004C124C" w:rsidRDefault="00BE0BC4" w:rsidP="0039517D">
      <w:pPr>
        <w:widowControl/>
        <w:spacing w:before="120"/>
        <w:rPr>
          <w:rFonts w:ascii="Arial" w:hAnsi="Arial" w:cs="Arial"/>
          <w:sz w:val="20"/>
          <w:szCs w:val="20"/>
        </w:rPr>
      </w:pPr>
      <w:bookmarkStart w:id="9" w:name="dieu_2"/>
      <w:r w:rsidRPr="004C124C">
        <w:rPr>
          <w:rFonts w:ascii="Arial" w:hAnsi="Arial" w:cs="Arial"/>
          <w:b/>
          <w:bCs/>
          <w:sz w:val="20"/>
          <w:szCs w:val="20"/>
        </w:rPr>
        <w:t>Điều 2.</w:t>
      </w:r>
      <w:bookmarkEnd w:id="9"/>
      <w:r w:rsidRPr="004C124C">
        <w:rPr>
          <w:rFonts w:ascii="Arial" w:hAnsi="Arial" w:cs="Arial"/>
          <w:sz w:val="20"/>
          <w:szCs w:val="20"/>
        </w:rPr>
        <w:t xml:space="preserve"> </w:t>
      </w:r>
      <w:bookmarkStart w:id="10" w:name="dieu_2_name"/>
      <w:r w:rsidR="00067171" w:rsidRPr="004C124C">
        <w:rPr>
          <w:rFonts w:ascii="Arial" w:hAnsi="Arial" w:cs="Arial"/>
          <w:sz w:val="20"/>
          <w:szCs w:val="20"/>
        </w:rPr>
        <w:t>Quyết định</w:t>
      </w:r>
      <w:r w:rsidRPr="004C124C">
        <w:rPr>
          <w:rFonts w:ascii="Arial" w:hAnsi="Arial" w:cs="Arial"/>
          <w:sz w:val="20"/>
          <w:szCs w:val="20"/>
        </w:rPr>
        <w:t xml:space="preserve"> này có hiệu lực thi hành kể từ ngày ký.</w:t>
      </w:r>
      <w:bookmarkEnd w:id="10"/>
    </w:p>
    <w:p w14:paraId="0345B569" w14:textId="77777777" w:rsidR="00BE0BC4" w:rsidRPr="004C124C" w:rsidRDefault="00BE0BC4" w:rsidP="0039517D">
      <w:pPr>
        <w:widowControl/>
        <w:spacing w:before="120"/>
        <w:rPr>
          <w:rFonts w:ascii="Arial" w:hAnsi="Arial" w:cs="Arial"/>
          <w:sz w:val="20"/>
          <w:szCs w:val="20"/>
        </w:rPr>
      </w:pPr>
      <w:r w:rsidRPr="004C124C">
        <w:rPr>
          <w:rFonts w:ascii="Arial" w:hAnsi="Arial" w:cs="Arial"/>
          <w:sz w:val="20"/>
          <w:szCs w:val="20"/>
        </w:rPr>
        <w:t xml:space="preserve">Nội dung các thủ tục hành chính được sửa đổi, bổ sung tại </w:t>
      </w:r>
      <w:r w:rsidR="00067171" w:rsidRPr="004C124C">
        <w:rPr>
          <w:rFonts w:ascii="Arial" w:hAnsi="Arial" w:cs="Arial"/>
          <w:sz w:val="20"/>
          <w:szCs w:val="20"/>
        </w:rPr>
        <w:t>Quyết định</w:t>
      </w:r>
      <w:r w:rsidRPr="004C124C">
        <w:rPr>
          <w:rFonts w:ascii="Arial" w:hAnsi="Arial" w:cs="Arial"/>
          <w:sz w:val="20"/>
          <w:szCs w:val="20"/>
        </w:rPr>
        <w:t xml:space="preserve"> này thay thế các nội dung thủ tục hành chính tương ứng đã được công bố tại </w:t>
      </w:r>
      <w:r w:rsidR="00067171" w:rsidRPr="004C124C">
        <w:rPr>
          <w:rFonts w:ascii="Arial" w:hAnsi="Arial" w:cs="Arial"/>
          <w:sz w:val="20"/>
          <w:szCs w:val="20"/>
        </w:rPr>
        <w:t>Quyết định</w:t>
      </w:r>
      <w:r w:rsidRPr="004C124C">
        <w:rPr>
          <w:rFonts w:ascii="Arial" w:hAnsi="Arial" w:cs="Arial"/>
          <w:sz w:val="20"/>
          <w:szCs w:val="20"/>
        </w:rPr>
        <w:t xml:space="preserve"> số </w:t>
      </w:r>
      <w:bookmarkStart w:id="11" w:name="tvpllink_ogwszbkcqv"/>
      <w:r w:rsidRPr="004C124C">
        <w:rPr>
          <w:rFonts w:ascii="Arial" w:hAnsi="Arial" w:cs="Arial"/>
          <w:sz w:val="20"/>
          <w:szCs w:val="20"/>
        </w:rPr>
        <w:t>2304</w:t>
      </w:r>
      <w:r w:rsidR="00067171" w:rsidRPr="004C124C">
        <w:rPr>
          <w:rFonts w:ascii="Arial" w:hAnsi="Arial" w:cs="Arial"/>
          <w:sz w:val="20"/>
          <w:szCs w:val="20"/>
        </w:rPr>
        <w:t>/</w:t>
      </w:r>
      <w:r w:rsidRPr="004C124C">
        <w:rPr>
          <w:rFonts w:ascii="Arial" w:hAnsi="Arial" w:cs="Arial"/>
          <w:sz w:val="20"/>
          <w:szCs w:val="20"/>
        </w:rPr>
        <w:t>BNNMT-QĐ</w:t>
      </w:r>
      <w:bookmarkEnd w:id="11"/>
      <w:r w:rsidRPr="004C124C">
        <w:rPr>
          <w:rFonts w:ascii="Arial" w:hAnsi="Arial" w:cs="Arial"/>
          <w:sz w:val="20"/>
          <w:szCs w:val="20"/>
        </w:rPr>
        <w:t xml:space="preserve"> ngày 23 tháng 6 năm 2025 của Bộ trưởng Bộ Nông nghiệp và Môi trường về việc công bố thủ tục hành chính lĩnh vực đất đai thuộc phạm vi chức năng quản lý nhà nước của Bộ Nông nghiệp và Môi trường.</w:t>
      </w:r>
    </w:p>
    <w:p w14:paraId="244D3292" w14:textId="77777777" w:rsidR="00BE0BC4" w:rsidRPr="004C124C" w:rsidRDefault="00BE0BC4" w:rsidP="0039517D">
      <w:pPr>
        <w:widowControl/>
        <w:spacing w:before="120"/>
        <w:rPr>
          <w:rFonts w:ascii="Arial" w:hAnsi="Arial" w:cs="Arial"/>
          <w:sz w:val="20"/>
          <w:szCs w:val="20"/>
          <w:lang w:val="en-US"/>
        </w:rPr>
      </w:pPr>
      <w:bookmarkStart w:id="12" w:name="dieu_3"/>
      <w:r w:rsidRPr="004C124C">
        <w:rPr>
          <w:rFonts w:ascii="Arial" w:hAnsi="Arial" w:cs="Arial"/>
          <w:b/>
          <w:bCs/>
          <w:sz w:val="20"/>
          <w:szCs w:val="20"/>
        </w:rPr>
        <w:t>Điều 3.</w:t>
      </w:r>
      <w:bookmarkEnd w:id="12"/>
      <w:r w:rsidRPr="004C124C">
        <w:rPr>
          <w:rFonts w:ascii="Arial" w:hAnsi="Arial" w:cs="Arial"/>
          <w:sz w:val="20"/>
          <w:szCs w:val="20"/>
        </w:rPr>
        <w:t xml:space="preserve"> </w:t>
      </w:r>
      <w:bookmarkStart w:id="13" w:name="dieu_3_name"/>
      <w:r w:rsidRPr="004C124C">
        <w:rPr>
          <w:rFonts w:ascii="Arial" w:hAnsi="Arial" w:cs="Arial"/>
          <w:sz w:val="20"/>
          <w:szCs w:val="20"/>
        </w:rPr>
        <w:t xml:space="preserve">Chánh Văn phòng Bộ, Vụ trưởng Vụ Pháp chế, Cục trưởng Cục Quản lý đất đai, Thủ trưởng các Vụ, Cục, đơn vị có liên quan chịu trách nhiệm thi hành </w:t>
      </w:r>
      <w:r w:rsidR="00067171" w:rsidRPr="004C124C">
        <w:rPr>
          <w:rFonts w:ascii="Arial" w:hAnsi="Arial" w:cs="Arial"/>
          <w:sz w:val="20"/>
          <w:szCs w:val="20"/>
        </w:rPr>
        <w:t>Quyết định</w:t>
      </w:r>
      <w:r w:rsidRPr="004C124C">
        <w:rPr>
          <w:rFonts w:ascii="Arial" w:hAnsi="Arial" w:cs="Arial"/>
          <w:sz w:val="20"/>
          <w:szCs w:val="20"/>
        </w:rPr>
        <w:t xml:space="preserve"> này</w:t>
      </w:r>
      <w:r w:rsidR="00907CED" w:rsidRPr="004C124C">
        <w:rPr>
          <w:rFonts w:ascii="Arial" w:hAnsi="Arial" w:cs="Arial"/>
          <w:sz w:val="20"/>
          <w:szCs w:val="20"/>
          <w:lang w:val="en-US"/>
        </w:rPr>
        <w:t>.</w:t>
      </w:r>
      <w:r w:rsidR="00067171" w:rsidRPr="004C124C">
        <w:rPr>
          <w:rFonts w:ascii="Arial" w:hAnsi="Arial" w:cs="Arial"/>
          <w:sz w:val="20"/>
          <w:szCs w:val="20"/>
          <w:lang w:val="en-US"/>
        </w:rPr>
        <w:t>/</w:t>
      </w:r>
      <w:r w:rsidR="00907CED" w:rsidRPr="004C124C">
        <w:rPr>
          <w:rFonts w:ascii="Arial" w:hAnsi="Arial" w:cs="Arial"/>
          <w:sz w:val="20"/>
          <w:szCs w:val="20"/>
          <w:lang w:val="en-US"/>
        </w:rPr>
        <w:t>.</w:t>
      </w:r>
      <w:bookmarkEnd w:id="13"/>
    </w:p>
    <w:p w14:paraId="4099D213" w14:textId="77777777" w:rsidR="00907CED" w:rsidRPr="004C124C" w:rsidRDefault="00907CED" w:rsidP="0039517D">
      <w:pPr>
        <w:widowControl/>
        <w:spacing w:before="120"/>
        <w:rPr>
          <w:rFonts w:ascii="Arial" w:hAnsi="Arial" w:cs="Arial"/>
          <w:sz w:val="20"/>
          <w:szCs w:val="20"/>
          <w:lang w:val="en-US"/>
        </w:rPr>
      </w:pPr>
    </w:p>
    <w:tbl>
      <w:tblPr>
        <w:tblW w:w="0" w:type="auto"/>
        <w:tblLook w:val="01E0" w:firstRow="1" w:lastRow="1" w:firstColumn="1" w:lastColumn="1" w:noHBand="0" w:noVBand="0"/>
      </w:tblPr>
      <w:tblGrid>
        <w:gridCol w:w="4308"/>
        <w:gridCol w:w="4548"/>
      </w:tblGrid>
      <w:tr w:rsidR="00907CED" w:rsidRPr="004C124C" w14:paraId="627FB605" w14:textId="77777777" w:rsidTr="00712FC6">
        <w:tc>
          <w:tcPr>
            <w:tcW w:w="4308" w:type="dxa"/>
          </w:tcPr>
          <w:p w14:paraId="681CF4DF" w14:textId="77777777" w:rsidR="00907CED" w:rsidRPr="004C124C" w:rsidRDefault="00907CED" w:rsidP="00712FC6">
            <w:pPr>
              <w:widowControl/>
              <w:spacing w:before="120"/>
              <w:rPr>
                <w:rFonts w:ascii="Arial" w:hAnsi="Arial" w:cs="Arial"/>
                <w:sz w:val="16"/>
                <w:szCs w:val="16"/>
                <w:lang w:val="en-US"/>
              </w:rPr>
            </w:pPr>
          </w:p>
          <w:p w14:paraId="39EB0446" w14:textId="77777777" w:rsidR="00907CED" w:rsidRPr="004C124C" w:rsidRDefault="00907CED" w:rsidP="00712FC6">
            <w:pPr>
              <w:widowControl/>
              <w:spacing w:before="120"/>
              <w:rPr>
                <w:rFonts w:ascii="Arial" w:hAnsi="Arial" w:cs="Arial"/>
                <w:b/>
                <w:bCs/>
                <w:sz w:val="16"/>
                <w:szCs w:val="16"/>
                <w:lang w:val="en-US"/>
              </w:rPr>
            </w:pPr>
            <w:r w:rsidRPr="004C124C">
              <w:rPr>
                <w:rFonts w:ascii="Arial" w:hAnsi="Arial" w:cs="Arial"/>
                <w:b/>
                <w:bCs/>
                <w:i/>
                <w:iCs/>
                <w:sz w:val="20"/>
                <w:szCs w:val="20"/>
              </w:rPr>
              <w:t>Nơi nhận:</w:t>
            </w:r>
            <w:r w:rsidRPr="004C124C">
              <w:rPr>
                <w:rFonts w:ascii="Arial" w:hAnsi="Arial" w:cs="Arial"/>
                <w:b/>
                <w:bCs/>
                <w:i/>
                <w:iCs/>
                <w:sz w:val="20"/>
                <w:szCs w:val="20"/>
              </w:rPr>
              <w:br/>
            </w:r>
            <w:r w:rsidRPr="004C124C">
              <w:rPr>
                <w:rFonts w:ascii="Arial" w:hAnsi="Arial" w:cs="Arial"/>
                <w:sz w:val="16"/>
                <w:szCs w:val="16"/>
              </w:rPr>
              <w:t>-Như Điều 3;</w:t>
            </w:r>
            <w:r w:rsidRPr="004C124C">
              <w:rPr>
                <w:rFonts w:ascii="Arial" w:hAnsi="Arial" w:cs="Arial"/>
                <w:sz w:val="16"/>
                <w:szCs w:val="16"/>
              </w:rPr>
              <w:br/>
              <w:t>- Bộ trưởng (để báo cáo);</w:t>
            </w:r>
            <w:r w:rsidRPr="004C124C">
              <w:rPr>
                <w:rFonts w:ascii="Arial" w:hAnsi="Arial" w:cs="Arial"/>
                <w:sz w:val="16"/>
                <w:szCs w:val="16"/>
              </w:rPr>
              <w:br/>
              <w:t>- Bộ, cơ quan ngang Bộ, cơ quan thuộc Chính phủ;</w:t>
            </w:r>
            <w:r w:rsidRPr="004C124C">
              <w:rPr>
                <w:rFonts w:ascii="Arial" w:hAnsi="Arial" w:cs="Arial"/>
                <w:sz w:val="16"/>
                <w:szCs w:val="16"/>
              </w:rPr>
              <w:br/>
              <w:t>- UBND các tỉnh, thành phố trực thuộc Trung ương;</w:t>
            </w:r>
            <w:r w:rsidRPr="004C124C">
              <w:rPr>
                <w:rFonts w:ascii="Arial" w:hAnsi="Arial" w:cs="Arial"/>
                <w:sz w:val="16"/>
                <w:szCs w:val="16"/>
              </w:rPr>
              <w:br/>
              <w:t>- Sở NN&amp;MT các tỉnh, thành phố trực thuộc TW;</w:t>
            </w:r>
            <w:r w:rsidRPr="004C124C">
              <w:rPr>
                <w:rFonts w:ascii="Arial" w:hAnsi="Arial" w:cs="Arial"/>
                <w:sz w:val="16"/>
                <w:szCs w:val="16"/>
              </w:rPr>
              <w:br/>
              <w:t>- Cục Kiểm soát TTHC, Văn phòng Chính phủ;</w:t>
            </w:r>
            <w:r w:rsidRPr="004C124C">
              <w:rPr>
                <w:rFonts w:ascii="Arial" w:hAnsi="Arial" w:cs="Arial"/>
                <w:sz w:val="16"/>
                <w:szCs w:val="16"/>
              </w:rPr>
              <w:br/>
              <w:t>- Bộ Nông nghiệp và Môi trường: các Thứ</w:t>
            </w:r>
            <w:r w:rsidRPr="004C124C">
              <w:rPr>
                <w:rFonts w:ascii="Arial" w:hAnsi="Arial" w:cs="Arial"/>
                <w:sz w:val="16"/>
                <w:szCs w:val="16"/>
                <w:lang w:val="en-US"/>
              </w:rPr>
              <w:t xml:space="preserve"> trưởng</w:t>
            </w:r>
            <w:r w:rsidRPr="004C124C">
              <w:rPr>
                <w:rFonts w:ascii="Arial" w:hAnsi="Arial" w:cs="Arial"/>
                <w:sz w:val="16"/>
                <w:szCs w:val="16"/>
              </w:rPr>
              <w:br/>
              <w:t>các Vụ, Văn phòng Bộ, cổng thông tin điện tử Bộ;</w:t>
            </w:r>
            <w:r w:rsidRPr="004C124C">
              <w:rPr>
                <w:rFonts w:ascii="Arial" w:hAnsi="Arial" w:cs="Arial"/>
                <w:sz w:val="16"/>
                <w:szCs w:val="16"/>
              </w:rPr>
              <w:br/>
              <w:t>- Báo Nông nghiệp và Môi trường;</w:t>
            </w:r>
            <w:r w:rsidRPr="004C124C">
              <w:rPr>
                <w:rFonts w:ascii="Arial" w:hAnsi="Arial" w:cs="Arial"/>
                <w:sz w:val="16"/>
                <w:szCs w:val="16"/>
              </w:rPr>
              <w:br/>
              <w:t>- Liên đoàn thương mại và Công nghiệp Việt Nam;</w:t>
            </w:r>
            <w:r w:rsidRPr="004C124C">
              <w:rPr>
                <w:rFonts w:ascii="Arial" w:hAnsi="Arial" w:cs="Arial"/>
                <w:sz w:val="16"/>
                <w:szCs w:val="16"/>
              </w:rPr>
              <w:br/>
              <w:t xml:space="preserve">- Lưu: VT, ĐĐ, VPB (KSTTHC). </w:t>
            </w:r>
          </w:p>
        </w:tc>
        <w:tc>
          <w:tcPr>
            <w:tcW w:w="4548" w:type="dxa"/>
          </w:tcPr>
          <w:p w14:paraId="080FD58A" w14:textId="77777777" w:rsidR="00907CED" w:rsidRPr="004C124C" w:rsidRDefault="00907CED" w:rsidP="00712FC6">
            <w:pPr>
              <w:widowControl/>
              <w:spacing w:before="120"/>
              <w:jc w:val="center"/>
              <w:rPr>
                <w:rFonts w:ascii="Arial" w:hAnsi="Arial" w:cs="Arial"/>
                <w:b/>
                <w:bCs/>
                <w:sz w:val="20"/>
                <w:szCs w:val="20"/>
              </w:rPr>
            </w:pPr>
            <w:r w:rsidRPr="004C124C">
              <w:rPr>
                <w:rFonts w:ascii="Arial" w:hAnsi="Arial" w:cs="Arial"/>
                <w:b/>
                <w:bCs/>
                <w:sz w:val="20"/>
                <w:szCs w:val="20"/>
              </w:rPr>
              <w:t>KT. BỘ TRƯỞNG</w:t>
            </w:r>
            <w:r w:rsidRPr="004C124C">
              <w:rPr>
                <w:rFonts w:ascii="Arial" w:hAnsi="Arial" w:cs="Arial"/>
                <w:b/>
                <w:bCs/>
                <w:sz w:val="20"/>
                <w:szCs w:val="20"/>
              </w:rPr>
              <w:br/>
              <w:t>THỨ TRƯỞNG</w:t>
            </w:r>
            <w:r w:rsidRPr="004C124C">
              <w:rPr>
                <w:rFonts w:ascii="Arial" w:hAnsi="Arial" w:cs="Arial"/>
                <w:b/>
                <w:bCs/>
                <w:sz w:val="20"/>
                <w:szCs w:val="20"/>
                <w:lang w:val="en-US"/>
              </w:rPr>
              <w:br/>
            </w:r>
            <w:r w:rsidRPr="004C124C">
              <w:rPr>
                <w:rFonts w:ascii="Arial" w:hAnsi="Arial" w:cs="Arial"/>
                <w:b/>
                <w:bCs/>
                <w:sz w:val="20"/>
                <w:szCs w:val="20"/>
                <w:lang w:val="en-US"/>
              </w:rPr>
              <w:br/>
            </w:r>
            <w:r w:rsidRPr="004C124C">
              <w:rPr>
                <w:rFonts w:ascii="Arial" w:hAnsi="Arial" w:cs="Arial"/>
                <w:b/>
                <w:bCs/>
                <w:sz w:val="20"/>
                <w:szCs w:val="20"/>
                <w:lang w:val="en-US"/>
              </w:rPr>
              <w:br/>
            </w:r>
            <w:r w:rsidRPr="004C124C">
              <w:rPr>
                <w:rFonts w:ascii="Arial" w:hAnsi="Arial" w:cs="Arial"/>
                <w:b/>
                <w:bCs/>
                <w:sz w:val="20"/>
                <w:szCs w:val="20"/>
                <w:lang w:val="en-US"/>
              </w:rPr>
              <w:br/>
            </w:r>
            <w:r w:rsidRPr="004C124C">
              <w:rPr>
                <w:rFonts w:ascii="Arial" w:hAnsi="Arial" w:cs="Arial"/>
                <w:b/>
                <w:bCs/>
                <w:sz w:val="20"/>
                <w:szCs w:val="20"/>
              </w:rPr>
              <w:br/>
              <w:t>Lê Minh Ngân</w:t>
            </w:r>
          </w:p>
        </w:tc>
      </w:tr>
    </w:tbl>
    <w:p w14:paraId="5876C212" w14:textId="77777777" w:rsidR="00907CED" w:rsidRPr="004C124C" w:rsidRDefault="00907CED" w:rsidP="0039517D">
      <w:pPr>
        <w:widowControl/>
        <w:spacing w:before="120"/>
        <w:rPr>
          <w:rFonts w:ascii="Arial" w:hAnsi="Arial" w:cs="Arial"/>
          <w:sz w:val="20"/>
          <w:szCs w:val="20"/>
          <w:lang w:val="en-US"/>
        </w:rPr>
      </w:pPr>
    </w:p>
    <w:p w14:paraId="5F0007BA"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bookmarkStart w:id="14" w:name="chuong_pl"/>
      <w:r w:rsidRPr="004C124C">
        <w:rPr>
          <w:rFonts w:ascii="Arial" w:hAnsi="Arial" w:cs="Arial"/>
          <w:b/>
          <w:bCs/>
          <w:sz w:val="20"/>
          <w:szCs w:val="20"/>
        </w:rPr>
        <w:t>THỦ TỤC HÀNH CHÍNH MỚI BAN HÀNH; ĐƯỢC SỬA ĐỔI, BỔ SUNG LĨNH VỰC ĐẤT ĐAI THUỘC PHẠM VI CHỨC NĂNG</w:t>
      </w:r>
      <w:r w:rsidR="00D73467" w:rsidRPr="004C124C">
        <w:rPr>
          <w:rFonts w:ascii="Arial" w:hAnsi="Arial" w:cs="Arial"/>
          <w:b/>
          <w:bCs/>
          <w:sz w:val="20"/>
          <w:szCs w:val="20"/>
          <w:lang w:val="en-US"/>
        </w:rPr>
        <w:t xml:space="preserve"> </w:t>
      </w:r>
      <w:r w:rsidRPr="004C124C">
        <w:rPr>
          <w:rFonts w:ascii="Arial" w:hAnsi="Arial" w:cs="Arial"/>
          <w:b/>
          <w:bCs/>
          <w:sz w:val="20"/>
          <w:szCs w:val="20"/>
        </w:rPr>
        <w:t>QUẢN LÝ NHÀ NƯỚC CỦA BỘ NÔNG NGHIỆP VÀ MÔI TRƯỜNG</w:t>
      </w:r>
      <w:bookmarkEnd w:id="14"/>
    </w:p>
    <w:p w14:paraId="1F354696"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i/>
          <w:iCs/>
          <w:sz w:val="20"/>
          <w:szCs w:val="20"/>
        </w:rPr>
        <w:t xml:space="preserve">(Ban hành kèm theo </w:t>
      </w:r>
      <w:r w:rsidR="00067171" w:rsidRPr="004C124C">
        <w:rPr>
          <w:rFonts w:ascii="Arial" w:hAnsi="Arial" w:cs="Arial"/>
          <w:i/>
          <w:iCs/>
          <w:sz w:val="20"/>
          <w:szCs w:val="20"/>
        </w:rPr>
        <w:t>Quyết định</w:t>
      </w:r>
      <w:r w:rsidRPr="004C124C">
        <w:rPr>
          <w:rFonts w:ascii="Arial" w:hAnsi="Arial" w:cs="Arial"/>
          <w:i/>
          <w:iCs/>
          <w:sz w:val="20"/>
          <w:szCs w:val="20"/>
        </w:rPr>
        <w:t xml:space="preserve"> số</w:t>
      </w:r>
      <w:r w:rsidR="00F60AB9" w:rsidRPr="004C124C">
        <w:rPr>
          <w:rFonts w:ascii="Arial" w:hAnsi="Arial" w:cs="Arial"/>
          <w:i/>
          <w:iCs/>
          <w:sz w:val="20"/>
          <w:szCs w:val="20"/>
          <w:lang w:val="en-US"/>
        </w:rPr>
        <w:t xml:space="preserve">   </w:t>
      </w:r>
      <w:r w:rsidR="00EA70B3" w:rsidRPr="004C124C">
        <w:rPr>
          <w:rFonts w:ascii="Arial" w:hAnsi="Arial" w:cs="Arial"/>
          <w:i/>
          <w:iCs/>
          <w:sz w:val="20"/>
          <w:szCs w:val="20"/>
        </w:rPr>
        <w:t xml:space="preserve"> </w:t>
      </w:r>
      <w:r w:rsidR="00067171" w:rsidRPr="004C124C">
        <w:rPr>
          <w:rFonts w:ascii="Arial" w:hAnsi="Arial" w:cs="Arial"/>
          <w:i/>
          <w:iCs/>
          <w:sz w:val="20"/>
          <w:szCs w:val="20"/>
        </w:rPr>
        <w:t>/</w:t>
      </w:r>
      <w:r w:rsidRPr="004C124C">
        <w:rPr>
          <w:rFonts w:ascii="Arial" w:hAnsi="Arial" w:cs="Arial"/>
          <w:i/>
          <w:iCs/>
          <w:sz w:val="20"/>
          <w:szCs w:val="20"/>
        </w:rPr>
        <w:t>QĐ-BNNMT ngày</w:t>
      </w:r>
      <w:r w:rsidR="00F60AB9" w:rsidRPr="004C124C">
        <w:rPr>
          <w:rFonts w:ascii="Arial" w:hAnsi="Arial" w:cs="Arial"/>
          <w:i/>
          <w:iCs/>
          <w:sz w:val="20"/>
          <w:szCs w:val="20"/>
          <w:lang w:val="en-US"/>
        </w:rPr>
        <w:t xml:space="preserve">   </w:t>
      </w:r>
      <w:r w:rsidR="00EA70B3" w:rsidRPr="004C124C">
        <w:rPr>
          <w:rFonts w:ascii="Arial" w:hAnsi="Arial" w:cs="Arial"/>
          <w:i/>
          <w:iCs/>
          <w:sz w:val="20"/>
          <w:szCs w:val="20"/>
        </w:rPr>
        <w:t xml:space="preserve"> </w:t>
      </w:r>
      <w:r w:rsidRPr="004C124C">
        <w:rPr>
          <w:rFonts w:ascii="Arial" w:hAnsi="Arial" w:cs="Arial"/>
          <w:i/>
          <w:iCs/>
          <w:sz w:val="20"/>
          <w:szCs w:val="20"/>
        </w:rPr>
        <w:t>tháng</w:t>
      </w:r>
      <w:r w:rsidR="00EA70B3" w:rsidRPr="004C124C">
        <w:rPr>
          <w:rFonts w:ascii="Arial" w:hAnsi="Arial" w:cs="Arial"/>
          <w:i/>
          <w:iCs/>
          <w:sz w:val="20"/>
          <w:szCs w:val="20"/>
        </w:rPr>
        <w:t xml:space="preserve"> </w:t>
      </w:r>
      <w:r w:rsidR="00F60AB9" w:rsidRPr="004C124C">
        <w:rPr>
          <w:rFonts w:ascii="Arial" w:hAnsi="Arial" w:cs="Arial"/>
          <w:i/>
          <w:iCs/>
          <w:sz w:val="20"/>
          <w:szCs w:val="20"/>
          <w:lang w:val="en-US"/>
        </w:rPr>
        <w:t xml:space="preserve">   </w:t>
      </w:r>
      <w:r w:rsidRPr="004C124C">
        <w:rPr>
          <w:rFonts w:ascii="Arial" w:hAnsi="Arial" w:cs="Arial"/>
          <w:i/>
          <w:iCs/>
          <w:sz w:val="20"/>
          <w:szCs w:val="20"/>
        </w:rPr>
        <w:t>năm 2025 của Bộ trưởng Bộ Nông nghiệp và Môi trường)</w:t>
      </w:r>
    </w:p>
    <w:p w14:paraId="59E19E11"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bookmarkStart w:id="15" w:name="chuong_1"/>
      <w:r w:rsidRPr="004C124C">
        <w:rPr>
          <w:rFonts w:ascii="Arial" w:hAnsi="Arial" w:cs="Arial"/>
          <w:b/>
          <w:bCs/>
          <w:sz w:val="20"/>
          <w:szCs w:val="20"/>
        </w:rPr>
        <w:t>PHẦN I. DANH MỤC THỦ TỤC HÀNH CHÍNH</w:t>
      </w:r>
      <w:bookmarkEnd w:id="15"/>
    </w:p>
    <w:p w14:paraId="3F79C725" w14:textId="77777777" w:rsidR="003D11A8" w:rsidRPr="004C124C" w:rsidRDefault="003D11A8" w:rsidP="00072FB2">
      <w:pPr>
        <w:widowControl/>
        <w:autoSpaceDE w:val="0"/>
        <w:autoSpaceDN w:val="0"/>
        <w:adjustRightInd w:val="0"/>
        <w:spacing w:before="120"/>
        <w:rPr>
          <w:rFonts w:ascii="Arial" w:hAnsi="Arial" w:cs="Arial"/>
          <w:sz w:val="20"/>
          <w:szCs w:val="20"/>
        </w:rPr>
      </w:pPr>
      <w:bookmarkStart w:id="16" w:name="dieu_1_1"/>
      <w:r w:rsidRPr="004C124C">
        <w:rPr>
          <w:rFonts w:ascii="Arial" w:hAnsi="Arial" w:cs="Arial"/>
          <w:b/>
          <w:bCs/>
          <w:sz w:val="20"/>
          <w:szCs w:val="20"/>
        </w:rPr>
        <w:t>1.</w:t>
      </w:r>
      <w:r w:rsidR="00EA70B3" w:rsidRPr="004C124C">
        <w:rPr>
          <w:rFonts w:ascii="Arial" w:hAnsi="Arial" w:cs="Arial"/>
          <w:b/>
          <w:bCs/>
          <w:sz w:val="20"/>
          <w:szCs w:val="20"/>
        </w:rPr>
        <w:t xml:space="preserve"> </w:t>
      </w:r>
      <w:r w:rsidRPr="004C124C">
        <w:rPr>
          <w:rFonts w:ascii="Arial" w:hAnsi="Arial" w:cs="Arial"/>
          <w:b/>
          <w:bCs/>
          <w:sz w:val="20"/>
          <w:szCs w:val="20"/>
        </w:rPr>
        <w:t>Danh mục thủ tục hành chính mới ban hành thuộc phạm vi chức năng quản lý của Bộ Nông nghiệp và Môi trường</w:t>
      </w:r>
      <w:bookmarkEnd w:id="16"/>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878"/>
        <w:gridCol w:w="2417"/>
        <w:gridCol w:w="3753"/>
        <w:gridCol w:w="829"/>
        <w:gridCol w:w="1410"/>
      </w:tblGrid>
      <w:tr w:rsidR="003D11A8" w:rsidRPr="004C124C" w14:paraId="424A6A99" w14:textId="77777777">
        <w:tc>
          <w:tcPr>
            <w:tcW w:w="836" w:type="dxa"/>
            <w:tcBorders>
              <w:top w:val="single" w:sz="2" w:space="0" w:color="auto"/>
              <w:left w:val="single" w:sz="2" w:space="0" w:color="auto"/>
              <w:bottom w:val="single" w:sz="2" w:space="0" w:color="auto"/>
              <w:right w:val="single" w:sz="2" w:space="0" w:color="auto"/>
            </w:tcBorders>
          </w:tcPr>
          <w:p w14:paraId="3DD9AF88"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b/>
                <w:bCs/>
                <w:sz w:val="20"/>
                <w:szCs w:val="20"/>
              </w:rPr>
              <w:t>STT</w:t>
            </w:r>
          </w:p>
        </w:tc>
        <w:tc>
          <w:tcPr>
            <w:tcW w:w="2305" w:type="dxa"/>
            <w:tcBorders>
              <w:top w:val="single" w:sz="2" w:space="0" w:color="auto"/>
              <w:left w:val="single" w:sz="2" w:space="0" w:color="auto"/>
              <w:bottom w:val="single" w:sz="2" w:space="0" w:color="auto"/>
              <w:right w:val="single" w:sz="2" w:space="0" w:color="auto"/>
            </w:tcBorders>
          </w:tcPr>
          <w:p w14:paraId="632FCD1F"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b/>
                <w:bCs/>
                <w:sz w:val="20"/>
                <w:szCs w:val="20"/>
              </w:rPr>
              <w:t>Tên TTHC</w:t>
            </w:r>
          </w:p>
        </w:tc>
        <w:tc>
          <w:tcPr>
            <w:tcW w:w="3579" w:type="dxa"/>
            <w:tcBorders>
              <w:top w:val="single" w:sz="2" w:space="0" w:color="auto"/>
              <w:left w:val="single" w:sz="2" w:space="0" w:color="auto"/>
              <w:bottom w:val="single" w:sz="2" w:space="0" w:color="auto"/>
              <w:right w:val="single" w:sz="2" w:space="0" w:color="auto"/>
            </w:tcBorders>
          </w:tcPr>
          <w:p w14:paraId="3BDCFA80"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b/>
                <w:bCs/>
                <w:sz w:val="20"/>
                <w:szCs w:val="20"/>
              </w:rPr>
              <w:t xml:space="preserve">Tên VBQPPL quy định nội dung sửa </w:t>
            </w:r>
            <w:r w:rsidRPr="004C124C">
              <w:rPr>
                <w:rFonts w:ascii="Arial" w:hAnsi="Arial" w:cs="Arial"/>
                <w:b/>
                <w:bCs/>
                <w:sz w:val="20"/>
                <w:szCs w:val="20"/>
              </w:rPr>
              <w:lastRenderedPageBreak/>
              <w:t>đổi, bổ sung</w:t>
            </w:r>
          </w:p>
        </w:tc>
        <w:tc>
          <w:tcPr>
            <w:tcW w:w="791" w:type="dxa"/>
            <w:tcBorders>
              <w:top w:val="single" w:sz="2" w:space="0" w:color="auto"/>
              <w:left w:val="single" w:sz="2" w:space="0" w:color="auto"/>
              <w:bottom w:val="single" w:sz="2" w:space="0" w:color="auto"/>
              <w:right w:val="single" w:sz="2" w:space="0" w:color="auto"/>
            </w:tcBorders>
          </w:tcPr>
          <w:p w14:paraId="2782CAFB"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b/>
                <w:bCs/>
                <w:sz w:val="20"/>
                <w:szCs w:val="20"/>
              </w:rPr>
              <w:lastRenderedPageBreak/>
              <w:t xml:space="preserve">Lĩnh </w:t>
            </w:r>
            <w:r w:rsidRPr="004C124C">
              <w:rPr>
                <w:rFonts w:ascii="Arial" w:hAnsi="Arial" w:cs="Arial"/>
                <w:b/>
                <w:bCs/>
                <w:sz w:val="20"/>
                <w:szCs w:val="20"/>
              </w:rPr>
              <w:lastRenderedPageBreak/>
              <w:t>vực</w:t>
            </w:r>
          </w:p>
        </w:tc>
        <w:tc>
          <w:tcPr>
            <w:tcW w:w="1345" w:type="dxa"/>
            <w:tcBorders>
              <w:top w:val="single" w:sz="2" w:space="0" w:color="auto"/>
              <w:left w:val="single" w:sz="2" w:space="0" w:color="auto"/>
              <w:bottom w:val="single" w:sz="2" w:space="0" w:color="auto"/>
              <w:right w:val="single" w:sz="2" w:space="0" w:color="auto"/>
            </w:tcBorders>
          </w:tcPr>
          <w:p w14:paraId="5FB1C7CA"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b/>
                <w:bCs/>
                <w:sz w:val="20"/>
                <w:szCs w:val="20"/>
              </w:rPr>
              <w:lastRenderedPageBreak/>
              <w:t xml:space="preserve">Cơ quan </w:t>
            </w:r>
            <w:r w:rsidRPr="004C124C">
              <w:rPr>
                <w:rFonts w:ascii="Arial" w:hAnsi="Arial" w:cs="Arial"/>
                <w:b/>
                <w:bCs/>
                <w:sz w:val="20"/>
                <w:szCs w:val="20"/>
              </w:rPr>
              <w:lastRenderedPageBreak/>
              <w:t>thực hiện</w:t>
            </w:r>
          </w:p>
        </w:tc>
      </w:tr>
      <w:tr w:rsidR="003D11A8" w:rsidRPr="004C124C" w14:paraId="57951A14" w14:textId="77777777">
        <w:tc>
          <w:tcPr>
            <w:tcW w:w="8856" w:type="dxa"/>
            <w:gridSpan w:val="5"/>
            <w:tcBorders>
              <w:top w:val="single" w:sz="2" w:space="0" w:color="auto"/>
              <w:left w:val="single" w:sz="2" w:space="0" w:color="auto"/>
              <w:bottom w:val="single" w:sz="2" w:space="0" w:color="auto"/>
              <w:right w:val="single" w:sz="2" w:space="0" w:color="auto"/>
            </w:tcBorders>
          </w:tcPr>
          <w:p w14:paraId="3BE83DBC"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b/>
                <w:bCs/>
                <w:sz w:val="20"/>
                <w:szCs w:val="20"/>
              </w:rPr>
              <w:lastRenderedPageBreak/>
              <w:t>A. THỦ TỤC HÀNH CHÍNH CẤP XÃ</w:t>
            </w:r>
          </w:p>
        </w:tc>
      </w:tr>
      <w:tr w:rsidR="003D11A8" w:rsidRPr="004C124C" w14:paraId="3F3F31B2" w14:textId="77777777">
        <w:tc>
          <w:tcPr>
            <w:tcW w:w="836" w:type="dxa"/>
            <w:tcBorders>
              <w:top w:val="single" w:sz="2" w:space="0" w:color="auto"/>
              <w:left w:val="single" w:sz="2" w:space="0" w:color="auto"/>
              <w:bottom w:val="single" w:sz="2" w:space="0" w:color="auto"/>
              <w:right w:val="single" w:sz="2" w:space="0" w:color="auto"/>
            </w:tcBorders>
          </w:tcPr>
          <w:p w14:paraId="0E1667BB"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1</w:t>
            </w:r>
          </w:p>
        </w:tc>
        <w:tc>
          <w:tcPr>
            <w:tcW w:w="2305" w:type="dxa"/>
            <w:tcBorders>
              <w:top w:val="single" w:sz="2" w:space="0" w:color="auto"/>
              <w:left w:val="single" w:sz="2" w:space="0" w:color="auto"/>
              <w:bottom w:val="single" w:sz="2" w:space="0" w:color="auto"/>
              <w:right w:val="single" w:sz="2" w:space="0" w:color="auto"/>
            </w:tcBorders>
          </w:tcPr>
          <w:p w14:paraId="0C962B15"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Tổ chức kinh tế nhận chuyển nhượng, thuê quyền sử dụng đất, nhận góp vốn bằng quyền sử dụng đất để thực hiện dự án đầu tư</w:t>
            </w:r>
          </w:p>
        </w:tc>
        <w:tc>
          <w:tcPr>
            <w:tcW w:w="3579" w:type="dxa"/>
            <w:tcBorders>
              <w:top w:val="single" w:sz="2" w:space="0" w:color="auto"/>
              <w:left w:val="single" w:sz="2" w:space="0" w:color="auto"/>
              <w:bottom w:val="single" w:sz="2" w:space="0" w:color="auto"/>
              <w:right w:val="single" w:sz="2" w:space="0" w:color="auto"/>
            </w:tcBorders>
          </w:tcPr>
          <w:p w14:paraId="77FF764E"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7" w:name="tvpllink_ktcnorlocb"/>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7"/>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1E6A7896"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8" w:name="tvpllink_rorrhxdqru"/>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8"/>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75A0DBD8"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9" w:name="tvpllink_celrhsuisu"/>
            <w:bookmarkStart w:id="20" w:name="tvpllink_celrhsuisu_1"/>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9"/>
            <w:bookmarkEnd w:id="20"/>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21" w:name="tvpllink_spowirtlzs"/>
            <w:r w:rsidR="00067171" w:rsidRPr="004C124C">
              <w:rPr>
                <w:rFonts w:ascii="Arial" w:hAnsi="Arial" w:cs="Arial"/>
                <w:sz w:val="20"/>
                <w:szCs w:val="20"/>
              </w:rPr>
              <w:t>Luật</w:t>
            </w:r>
            <w:r w:rsidRPr="004C124C">
              <w:rPr>
                <w:rFonts w:ascii="Arial" w:hAnsi="Arial" w:cs="Arial"/>
                <w:sz w:val="20"/>
                <w:szCs w:val="20"/>
              </w:rPr>
              <w:t xml:space="preserve"> Đất đai</w:t>
            </w:r>
            <w:bookmarkEnd w:id="21"/>
            <w:r w:rsidRPr="004C124C">
              <w:rPr>
                <w:rFonts w:ascii="Arial" w:hAnsi="Arial" w:cs="Arial"/>
                <w:sz w:val="20"/>
                <w:szCs w:val="20"/>
              </w:rPr>
              <w:t>.</w:t>
            </w:r>
          </w:p>
        </w:tc>
        <w:tc>
          <w:tcPr>
            <w:tcW w:w="791" w:type="dxa"/>
            <w:tcBorders>
              <w:top w:val="single" w:sz="2" w:space="0" w:color="auto"/>
              <w:left w:val="single" w:sz="2" w:space="0" w:color="auto"/>
              <w:bottom w:val="single" w:sz="2" w:space="0" w:color="auto"/>
              <w:right w:val="single" w:sz="2" w:space="0" w:color="auto"/>
            </w:tcBorders>
          </w:tcPr>
          <w:p w14:paraId="371EE701"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345" w:type="dxa"/>
            <w:tcBorders>
              <w:top w:val="single" w:sz="2" w:space="0" w:color="auto"/>
              <w:left w:val="single" w:sz="2" w:space="0" w:color="auto"/>
              <w:bottom w:val="single" w:sz="2" w:space="0" w:color="auto"/>
              <w:right w:val="single" w:sz="2" w:space="0" w:color="auto"/>
            </w:tcBorders>
          </w:tcPr>
          <w:p w14:paraId="3790DCD1"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Chủ tịch Ủy ban</w:t>
            </w:r>
            <w:r w:rsidR="00EA70B3" w:rsidRPr="004C124C">
              <w:rPr>
                <w:rFonts w:ascii="Arial" w:hAnsi="Arial" w:cs="Arial"/>
                <w:sz w:val="20"/>
                <w:szCs w:val="20"/>
              </w:rPr>
              <w:t xml:space="preserve"> </w:t>
            </w:r>
            <w:r w:rsidRPr="004C124C">
              <w:rPr>
                <w:rFonts w:ascii="Arial" w:hAnsi="Arial" w:cs="Arial"/>
                <w:sz w:val="20"/>
                <w:szCs w:val="20"/>
              </w:rPr>
              <w:t>nhân</w:t>
            </w:r>
            <w:r w:rsidR="00EA70B3" w:rsidRPr="004C124C">
              <w:rPr>
                <w:rFonts w:ascii="Arial" w:hAnsi="Arial" w:cs="Arial"/>
                <w:sz w:val="20"/>
                <w:szCs w:val="20"/>
              </w:rPr>
              <w:t xml:space="preserve"> </w:t>
            </w:r>
            <w:r w:rsidRPr="004C124C">
              <w:rPr>
                <w:rFonts w:ascii="Arial" w:hAnsi="Arial" w:cs="Arial"/>
                <w:sz w:val="20"/>
                <w:szCs w:val="20"/>
              </w:rPr>
              <w:t>dân cấp xã.</w:t>
            </w:r>
          </w:p>
          <w:p w14:paraId="4B741465"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w:t>
            </w:r>
            <w:r w:rsidR="00EA70B3" w:rsidRPr="004C124C">
              <w:rPr>
                <w:rFonts w:ascii="Arial" w:hAnsi="Arial" w:cs="Arial"/>
                <w:sz w:val="20"/>
                <w:szCs w:val="20"/>
              </w:rPr>
              <w:t xml:space="preserve"> </w:t>
            </w:r>
            <w:r w:rsidRPr="004C124C">
              <w:rPr>
                <w:rFonts w:ascii="Arial" w:hAnsi="Arial" w:cs="Arial"/>
                <w:sz w:val="20"/>
                <w:szCs w:val="20"/>
              </w:rPr>
              <w:t>Cơ</w:t>
            </w:r>
            <w:r w:rsidR="00EA70B3" w:rsidRPr="004C124C">
              <w:rPr>
                <w:rFonts w:ascii="Arial" w:hAnsi="Arial" w:cs="Arial"/>
                <w:sz w:val="20"/>
                <w:szCs w:val="20"/>
              </w:rPr>
              <w:t xml:space="preserve"> </w:t>
            </w:r>
            <w:r w:rsidRPr="004C124C">
              <w:rPr>
                <w:rFonts w:ascii="Arial" w:hAnsi="Arial" w:cs="Arial"/>
                <w:sz w:val="20"/>
                <w:szCs w:val="20"/>
              </w:rPr>
              <w:t>quan có</w:t>
            </w:r>
            <w:r w:rsidR="00845ED2" w:rsidRPr="004C124C">
              <w:rPr>
                <w:rFonts w:ascii="Arial" w:hAnsi="Arial" w:cs="Arial"/>
                <w:sz w:val="20"/>
                <w:szCs w:val="20"/>
                <w:lang w:val="en-US"/>
              </w:rPr>
              <w:t xml:space="preserve"> </w:t>
            </w:r>
            <w:r w:rsidRPr="004C124C">
              <w:rPr>
                <w:rFonts w:ascii="Arial" w:hAnsi="Arial" w:cs="Arial"/>
                <w:sz w:val="20"/>
                <w:szCs w:val="20"/>
              </w:rPr>
              <w:t>chức năng quản lý đất đai cấp xã.</w:t>
            </w:r>
          </w:p>
        </w:tc>
      </w:tr>
      <w:tr w:rsidR="00DD24B0" w:rsidRPr="004C124C" w14:paraId="67C977E8" w14:textId="77777777">
        <w:tc>
          <w:tcPr>
            <w:tcW w:w="836" w:type="dxa"/>
            <w:tcBorders>
              <w:top w:val="single" w:sz="2" w:space="0" w:color="auto"/>
              <w:left w:val="single" w:sz="2" w:space="0" w:color="auto"/>
              <w:bottom w:val="single" w:sz="2" w:space="0" w:color="auto"/>
              <w:right w:val="single" w:sz="2" w:space="0" w:color="auto"/>
            </w:tcBorders>
          </w:tcPr>
          <w:p w14:paraId="76624CAE" w14:textId="77777777" w:rsidR="00DD24B0" w:rsidRPr="004C124C" w:rsidRDefault="00DD24B0"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2</w:t>
            </w:r>
          </w:p>
        </w:tc>
        <w:tc>
          <w:tcPr>
            <w:tcW w:w="2305" w:type="dxa"/>
            <w:tcBorders>
              <w:top w:val="single" w:sz="2" w:space="0" w:color="auto"/>
              <w:left w:val="single" w:sz="2" w:space="0" w:color="auto"/>
              <w:bottom w:val="single" w:sz="2" w:space="0" w:color="auto"/>
              <w:right w:val="single" w:sz="2" w:space="0" w:color="auto"/>
            </w:tcBorders>
          </w:tcPr>
          <w:p w14:paraId="3424B94E"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Giao đất, cho thuê đất, giao khu vực biển để thực hiện hoạt động lấn biển</w:t>
            </w:r>
          </w:p>
        </w:tc>
        <w:tc>
          <w:tcPr>
            <w:tcW w:w="3579" w:type="dxa"/>
            <w:tcBorders>
              <w:top w:val="single" w:sz="2" w:space="0" w:color="auto"/>
              <w:left w:val="single" w:sz="2" w:space="0" w:color="auto"/>
              <w:bottom w:val="single" w:sz="2" w:space="0" w:color="auto"/>
              <w:right w:val="single" w:sz="2" w:space="0" w:color="auto"/>
            </w:tcBorders>
          </w:tcPr>
          <w:p w14:paraId="7FE5B62E"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22" w:name="tvpllink_ktcnorlocb_1"/>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22"/>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2A8B028A"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23" w:name="tvpllink_rorrhxdqru_1"/>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23"/>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31ED3D7A"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24" w:name="tvpllink_celrhsuisu_2"/>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24"/>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 xml:space="preserve">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lang w:val="en-US"/>
              </w:rPr>
              <w:t xml:space="preserve"> </w:t>
            </w:r>
            <w:r w:rsidRPr="004C124C">
              <w:rPr>
                <w:rFonts w:ascii="Arial" w:hAnsi="Arial" w:cs="Arial"/>
                <w:sz w:val="20"/>
                <w:szCs w:val="20"/>
              </w:rPr>
              <w:t xml:space="preserve">quy định chi tiết thi hành </w:t>
            </w:r>
            <w:bookmarkStart w:id="25" w:name="tvpllink_spowirtlzs_1"/>
            <w:r w:rsidR="00067171" w:rsidRPr="004C124C">
              <w:rPr>
                <w:rFonts w:ascii="Arial" w:hAnsi="Arial" w:cs="Arial"/>
                <w:sz w:val="20"/>
                <w:szCs w:val="20"/>
              </w:rPr>
              <w:t>Luật</w:t>
            </w:r>
            <w:r w:rsidRPr="004C124C">
              <w:rPr>
                <w:rFonts w:ascii="Arial" w:hAnsi="Arial" w:cs="Arial"/>
                <w:sz w:val="20"/>
                <w:szCs w:val="20"/>
              </w:rPr>
              <w:t xml:space="preserve"> Đất đai</w:t>
            </w:r>
            <w:bookmarkEnd w:id="25"/>
            <w:r w:rsidRPr="004C124C">
              <w:rPr>
                <w:rFonts w:ascii="Arial" w:hAnsi="Arial" w:cs="Arial"/>
                <w:sz w:val="20"/>
                <w:szCs w:val="20"/>
              </w:rPr>
              <w:t>.</w:t>
            </w:r>
          </w:p>
          <w:p w14:paraId="755C46E3"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(4) </w:t>
            </w:r>
            <w:r w:rsidR="00067171" w:rsidRPr="004C124C">
              <w:rPr>
                <w:rFonts w:ascii="Arial" w:hAnsi="Arial" w:cs="Arial"/>
                <w:sz w:val="20"/>
                <w:szCs w:val="20"/>
              </w:rPr>
              <w:t>Quyết định</w:t>
            </w:r>
            <w:r w:rsidRPr="004C124C">
              <w:rPr>
                <w:rFonts w:ascii="Arial" w:hAnsi="Arial" w:cs="Arial"/>
                <w:sz w:val="20"/>
                <w:szCs w:val="20"/>
              </w:rPr>
              <w:t xml:space="preserve"> số </w:t>
            </w:r>
            <w:bookmarkStart w:id="26" w:name="tvpllink_dtmskjyumi"/>
            <w:r w:rsidRPr="004C124C">
              <w:rPr>
                <w:rFonts w:ascii="Arial" w:hAnsi="Arial" w:cs="Arial"/>
                <w:sz w:val="20"/>
                <w:szCs w:val="20"/>
              </w:rPr>
              <w:t>2418</w:t>
            </w:r>
            <w:r w:rsidR="00067171" w:rsidRPr="004C124C">
              <w:rPr>
                <w:rFonts w:ascii="Arial" w:hAnsi="Arial" w:cs="Arial"/>
                <w:sz w:val="20"/>
                <w:szCs w:val="20"/>
              </w:rPr>
              <w:t>/</w:t>
            </w:r>
            <w:r w:rsidRPr="004C124C">
              <w:rPr>
                <w:rFonts w:ascii="Arial" w:hAnsi="Arial" w:cs="Arial"/>
                <w:sz w:val="20"/>
                <w:szCs w:val="20"/>
              </w:rPr>
              <w:t>QĐ-BTNMT</w:t>
            </w:r>
            <w:bookmarkEnd w:id="26"/>
            <w:r w:rsidRPr="004C124C">
              <w:rPr>
                <w:rFonts w:ascii="Arial" w:hAnsi="Arial" w:cs="Arial"/>
                <w:sz w:val="20"/>
                <w:szCs w:val="20"/>
              </w:rPr>
              <w:t xml:space="preserve"> ngày 28</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Bộ trưởng Bộ Nông nghiệp và Môi trường về việc đính</w:t>
            </w:r>
            <w:r w:rsidRPr="004C124C">
              <w:rPr>
                <w:rFonts w:ascii="Arial" w:hAnsi="Arial" w:cs="Arial"/>
                <w:sz w:val="20"/>
                <w:szCs w:val="20"/>
                <w:lang w:val="en-US"/>
              </w:rPr>
              <w:t xml:space="preserve"> </w:t>
            </w:r>
            <w:r w:rsidRPr="004C124C">
              <w:rPr>
                <w:rFonts w:ascii="Arial" w:hAnsi="Arial" w:cs="Arial"/>
                <w:sz w:val="20"/>
                <w:szCs w:val="20"/>
              </w:rPr>
              <w:t xml:space="preserve">chính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27" w:name="tvpllink_ktcnorlocb_39"/>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27"/>
            <w:r w:rsidRPr="004C124C">
              <w:rPr>
                <w:rFonts w:ascii="Arial" w:hAnsi="Arial" w:cs="Arial"/>
                <w:sz w:val="20"/>
                <w:szCs w:val="20"/>
              </w:rPr>
              <w:t>.</w:t>
            </w:r>
          </w:p>
        </w:tc>
        <w:tc>
          <w:tcPr>
            <w:tcW w:w="791" w:type="dxa"/>
            <w:tcBorders>
              <w:top w:val="single" w:sz="2" w:space="0" w:color="auto"/>
              <w:left w:val="single" w:sz="2" w:space="0" w:color="auto"/>
              <w:bottom w:val="single" w:sz="2" w:space="0" w:color="auto"/>
              <w:right w:val="single" w:sz="2" w:space="0" w:color="auto"/>
            </w:tcBorders>
          </w:tcPr>
          <w:p w14:paraId="70185CEF"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345" w:type="dxa"/>
            <w:tcBorders>
              <w:top w:val="single" w:sz="2" w:space="0" w:color="auto"/>
              <w:left w:val="single" w:sz="2" w:space="0" w:color="auto"/>
              <w:bottom w:val="single" w:sz="2" w:space="0" w:color="auto"/>
              <w:right w:val="single" w:sz="2" w:space="0" w:color="auto"/>
            </w:tcBorders>
          </w:tcPr>
          <w:p w14:paraId="71B2415F"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Chủ tịch</w:t>
            </w:r>
            <w:r w:rsidRPr="004C124C">
              <w:rPr>
                <w:rFonts w:ascii="Arial" w:hAnsi="Arial" w:cs="Arial"/>
                <w:sz w:val="20"/>
                <w:szCs w:val="20"/>
                <w:lang w:val="en-US"/>
              </w:rPr>
              <w:t xml:space="preserve"> </w:t>
            </w:r>
            <w:r w:rsidRPr="004C124C">
              <w:rPr>
                <w:rFonts w:ascii="Arial" w:hAnsi="Arial" w:cs="Arial"/>
                <w:sz w:val="20"/>
                <w:szCs w:val="20"/>
              </w:rPr>
              <w:t>UBND cấp xã</w:t>
            </w:r>
          </w:p>
          <w:p w14:paraId="5E82BFCA"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Cơ quan chuyên môn về</w:t>
            </w:r>
            <w:r w:rsidRPr="004C124C">
              <w:rPr>
                <w:rFonts w:ascii="Arial" w:hAnsi="Arial" w:cs="Arial"/>
                <w:sz w:val="20"/>
                <w:szCs w:val="20"/>
                <w:lang w:val="en-US"/>
              </w:rPr>
              <w:t xml:space="preserve"> </w:t>
            </w:r>
            <w:r w:rsidRPr="004C124C">
              <w:rPr>
                <w:rFonts w:ascii="Arial" w:hAnsi="Arial" w:cs="Arial"/>
                <w:sz w:val="20"/>
                <w:szCs w:val="20"/>
              </w:rPr>
              <w:t>nông nghiệp và</w:t>
            </w:r>
            <w:r w:rsidRPr="004C124C">
              <w:rPr>
                <w:rFonts w:ascii="Arial" w:hAnsi="Arial" w:cs="Arial"/>
                <w:sz w:val="20"/>
                <w:szCs w:val="20"/>
                <w:lang w:val="en-US"/>
              </w:rPr>
              <w:t xml:space="preserve"> </w:t>
            </w:r>
            <w:r w:rsidRPr="004C124C">
              <w:rPr>
                <w:rFonts w:ascii="Arial" w:hAnsi="Arial" w:cs="Arial"/>
                <w:sz w:val="20"/>
                <w:szCs w:val="20"/>
              </w:rPr>
              <w:t>môi trường cấp xã</w:t>
            </w:r>
          </w:p>
          <w:p w14:paraId="59047FF9"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Văn phòng đăng ký đất đai</w:t>
            </w:r>
            <w:r w:rsidRPr="004C124C">
              <w:rPr>
                <w:rFonts w:ascii="Arial" w:hAnsi="Arial" w:cs="Arial"/>
                <w:sz w:val="20"/>
                <w:szCs w:val="20"/>
                <w:lang w:val="en-US"/>
              </w:rPr>
              <w:t xml:space="preserve"> </w:t>
            </w:r>
            <w:r w:rsidRPr="004C124C">
              <w:rPr>
                <w:rFonts w:ascii="Arial" w:hAnsi="Arial" w:cs="Arial"/>
                <w:sz w:val="20"/>
                <w:szCs w:val="20"/>
              </w:rPr>
              <w:t>hoặc Chi nhánh</w:t>
            </w:r>
            <w:r w:rsidRPr="004C124C">
              <w:rPr>
                <w:rFonts w:ascii="Arial" w:hAnsi="Arial" w:cs="Arial"/>
                <w:sz w:val="20"/>
                <w:szCs w:val="20"/>
                <w:lang w:val="en-US"/>
              </w:rPr>
              <w:t xml:space="preserve"> </w:t>
            </w:r>
            <w:r w:rsidRPr="004C124C">
              <w:rPr>
                <w:rFonts w:ascii="Arial" w:hAnsi="Arial" w:cs="Arial"/>
                <w:sz w:val="20"/>
                <w:szCs w:val="20"/>
              </w:rPr>
              <w:t>Văn phòng đăng ký đất đai</w:t>
            </w:r>
          </w:p>
          <w:p w14:paraId="1CAE5A43"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 Cơ quan thuế</w:t>
            </w:r>
            <w:r w:rsidRPr="004C124C">
              <w:rPr>
                <w:rFonts w:ascii="Arial" w:hAnsi="Arial" w:cs="Arial"/>
                <w:sz w:val="20"/>
                <w:szCs w:val="20"/>
                <w:lang w:val="en-US"/>
              </w:rPr>
              <w:t xml:space="preserve"> </w:t>
            </w:r>
            <w:r w:rsidRPr="004C124C">
              <w:rPr>
                <w:rFonts w:ascii="Arial" w:hAnsi="Arial" w:cs="Arial"/>
                <w:sz w:val="20"/>
                <w:szCs w:val="20"/>
              </w:rPr>
              <w:t>(nếu có)</w:t>
            </w:r>
          </w:p>
        </w:tc>
      </w:tr>
    </w:tbl>
    <w:p w14:paraId="3709E8A2" w14:textId="77777777" w:rsidR="003D11A8" w:rsidRPr="004C124C" w:rsidRDefault="003D11A8" w:rsidP="0039517D">
      <w:pPr>
        <w:widowControl/>
        <w:autoSpaceDE w:val="0"/>
        <w:autoSpaceDN w:val="0"/>
        <w:adjustRightInd w:val="0"/>
        <w:spacing w:before="120"/>
        <w:rPr>
          <w:rFonts w:ascii="Arial" w:hAnsi="Arial" w:cs="Arial"/>
          <w:sz w:val="20"/>
          <w:szCs w:val="20"/>
        </w:rPr>
      </w:pPr>
      <w:bookmarkStart w:id="28" w:name="dieu_2_1"/>
      <w:r w:rsidRPr="004C124C">
        <w:rPr>
          <w:rFonts w:ascii="Arial" w:hAnsi="Arial" w:cs="Arial"/>
          <w:b/>
          <w:bCs/>
          <w:sz w:val="20"/>
          <w:szCs w:val="20"/>
        </w:rPr>
        <w:t>2.</w:t>
      </w:r>
      <w:r w:rsidR="00EA70B3" w:rsidRPr="004C124C">
        <w:rPr>
          <w:rFonts w:ascii="Arial" w:hAnsi="Arial" w:cs="Arial"/>
          <w:b/>
          <w:bCs/>
          <w:sz w:val="20"/>
          <w:szCs w:val="20"/>
        </w:rPr>
        <w:t xml:space="preserve"> </w:t>
      </w:r>
      <w:r w:rsidRPr="004C124C">
        <w:rPr>
          <w:rFonts w:ascii="Arial" w:hAnsi="Arial" w:cs="Arial"/>
          <w:b/>
          <w:bCs/>
          <w:sz w:val="20"/>
          <w:szCs w:val="20"/>
        </w:rPr>
        <w:t>Danh mục thủ tục hành chính được sửa đổi, bổ sung thuộc phạm vi chức năng quản lý của Bộ Nông nghiệp và Môi trường</w:t>
      </w:r>
      <w:bookmarkEnd w:id="28"/>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67"/>
        <w:gridCol w:w="1186"/>
        <w:gridCol w:w="1916"/>
        <w:gridCol w:w="3387"/>
        <w:gridCol w:w="773"/>
        <w:gridCol w:w="1358"/>
      </w:tblGrid>
      <w:tr w:rsidR="00DD24B0" w:rsidRPr="004C124C" w14:paraId="1FEF40E7" w14:textId="77777777">
        <w:tc>
          <w:tcPr>
            <w:tcW w:w="636" w:type="dxa"/>
            <w:tcBorders>
              <w:top w:val="single" w:sz="2" w:space="0" w:color="auto"/>
              <w:left w:val="single" w:sz="2" w:space="0" w:color="auto"/>
              <w:bottom w:val="single" w:sz="2" w:space="0" w:color="auto"/>
              <w:right w:val="single" w:sz="2" w:space="0" w:color="auto"/>
            </w:tcBorders>
          </w:tcPr>
          <w:p w14:paraId="122E512B"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b/>
                <w:bCs/>
                <w:sz w:val="20"/>
                <w:szCs w:val="20"/>
              </w:rPr>
              <w:t>STT</w:t>
            </w:r>
          </w:p>
        </w:tc>
        <w:tc>
          <w:tcPr>
            <w:tcW w:w="1131" w:type="dxa"/>
            <w:tcBorders>
              <w:top w:val="single" w:sz="2" w:space="0" w:color="auto"/>
              <w:left w:val="single" w:sz="2" w:space="0" w:color="auto"/>
              <w:bottom w:val="single" w:sz="2" w:space="0" w:color="auto"/>
              <w:right w:val="single" w:sz="2" w:space="0" w:color="auto"/>
            </w:tcBorders>
          </w:tcPr>
          <w:p w14:paraId="15EC8895"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b/>
                <w:bCs/>
                <w:sz w:val="20"/>
                <w:szCs w:val="20"/>
              </w:rPr>
              <w:t>Mã số</w:t>
            </w:r>
            <w:r w:rsidR="00DD24B0" w:rsidRPr="004C124C">
              <w:rPr>
                <w:rFonts w:ascii="Arial" w:hAnsi="Arial" w:cs="Arial"/>
                <w:b/>
                <w:bCs/>
                <w:sz w:val="20"/>
                <w:szCs w:val="20"/>
                <w:lang w:val="en-US"/>
              </w:rPr>
              <w:t xml:space="preserve"> </w:t>
            </w:r>
            <w:r w:rsidRPr="004C124C">
              <w:rPr>
                <w:rFonts w:ascii="Arial" w:hAnsi="Arial" w:cs="Arial"/>
                <w:b/>
                <w:bCs/>
                <w:sz w:val="20"/>
                <w:szCs w:val="20"/>
              </w:rPr>
              <w:t>TTHC</w:t>
            </w:r>
          </w:p>
        </w:tc>
        <w:tc>
          <w:tcPr>
            <w:tcW w:w="1827" w:type="dxa"/>
            <w:tcBorders>
              <w:top w:val="single" w:sz="2" w:space="0" w:color="auto"/>
              <w:left w:val="single" w:sz="2" w:space="0" w:color="auto"/>
              <w:bottom w:val="single" w:sz="2" w:space="0" w:color="auto"/>
              <w:right w:val="single" w:sz="2" w:space="0" w:color="auto"/>
            </w:tcBorders>
          </w:tcPr>
          <w:p w14:paraId="2E408B2E"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b/>
                <w:bCs/>
                <w:sz w:val="20"/>
                <w:szCs w:val="20"/>
              </w:rPr>
              <w:t>Tên TTHC</w:t>
            </w:r>
          </w:p>
        </w:tc>
        <w:tc>
          <w:tcPr>
            <w:tcW w:w="3230" w:type="dxa"/>
            <w:tcBorders>
              <w:top w:val="single" w:sz="2" w:space="0" w:color="auto"/>
              <w:left w:val="single" w:sz="2" w:space="0" w:color="auto"/>
              <w:bottom w:val="single" w:sz="2" w:space="0" w:color="auto"/>
              <w:right w:val="single" w:sz="2" w:space="0" w:color="auto"/>
            </w:tcBorders>
          </w:tcPr>
          <w:p w14:paraId="7D282F63"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b/>
                <w:bCs/>
                <w:sz w:val="20"/>
                <w:szCs w:val="20"/>
              </w:rPr>
              <w:t>Tên VBQPPL quy định nội dung sửa đổi, bổ sung</w:t>
            </w:r>
          </w:p>
        </w:tc>
        <w:tc>
          <w:tcPr>
            <w:tcW w:w="737" w:type="dxa"/>
            <w:tcBorders>
              <w:top w:val="single" w:sz="2" w:space="0" w:color="auto"/>
              <w:left w:val="single" w:sz="2" w:space="0" w:color="auto"/>
              <w:bottom w:val="single" w:sz="2" w:space="0" w:color="auto"/>
              <w:right w:val="single" w:sz="2" w:space="0" w:color="auto"/>
            </w:tcBorders>
          </w:tcPr>
          <w:p w14:paraId="09AED457"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b/>
                <w:bCs/>
                <w:sz w:val="20"/>
                <w:szCs w:val="20"/>
              </w:rPr>
              <w:t>Lĩnh vực</w:t>
            </w:r>
          </w:p>
        </w:tc>
        <w:tc>
          <w:tcPr>
            <w:tcW w:w="1295" w:type="dxa"/>
            <w:tcBorders>
              <w:top w:val="single" w:sz="2" w:space="0" w:color="auto"/>
              <w:left w:val="single" w:sz="2" w:space="0" w:color="auto"/>
              <w:bottom w:val="single" w:sz="2" w:space="0" w:color="auto"/>
              <w:right w:val="single" w:sz="2" w:space="0" w:color="auto"/>
            </w:tcBorders>
          </w:tcPr>
          <w:p w14:paraId="1314CC53"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b/>
                <w:bCs/>
                <w:sz w:val="20"/>
                <w:szCs w:val="20"/>
              </w:rPr>
              <w:t>Cơ quan thực hiện</w:t>
            </w:r>
          </w:p>
        </w:tc>
      </w:tr>
      <w:tr w:rsidR="00DD24B0" w:rsidRPr="004C124C" w14:paraId="7B73676C" w14:textId="77777777">
        <w:tc>
          <w:tcPr>
            <w:tcW w:w="8856" w:type="dxa"/>
            <w:gridSpan w:val="6"/>
            <w:tcBorders>
              <w:top w:val="single" w:sz="2" w:space="0" w:color="auto"/>
              <w:left w:val="single" w:sz="2" w:space="0" w:color="auto"/>
              <w:bottom w:val="single" w:sz="2" w:space="0" w:color="auto"/>
              <w:right w:val="single" w:sz="2" w:space="0" w:color="auto"/>
            </w:tcBorders>
          </w:tcPr>
          <w:p w14:paraId="3899B2F6"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b/>
                <w:bCs/>
                <w:sz w:val="20"/>
                <w:szCs w:val="20"/>
              </w:rPr>
              <w:t>A. THỦ TỤC HÀNH CHÍNH CẤP TỈNH</w:t>
            </w:r>
          </w:p>
        </w:tc>
      </w:tr>
      <w:tr w:rsidR="00DD24B0" w:rsidRPr="004C124C" w14:paraId="6A4987A4" w14:textId="77777777">
        <w:tc>
          <w:tcPr>
            <w:tcW w:w="636" w:type="dxa"/>
            <w:tcBorders>
              <w:top w:val="single" w:sz="2" w:space="0" w:color="auto"/>
              <w:left w:val="single" w:sz="2" w:space="0" w:color="auto"/>
              <w:bottom w:val="single" w:sz="2" w:space="0" w:color="auto"/>
              <w:right w:val="single" w:sz="2" w:space="0" w:color="auto"/>
            </w:tcBorders>
          </w:tcPr>
          <w:p w14:paraId="15539532" w14:textId="77777777" w:rsidR="00DD24B0" w:rsidRPr="004C124C" w:rsidRDefault="00DD24B0"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1</w:t>
            </w:r>
          </w:p>
        </w:tc>
        <w:tc>
          <w:tcPr>
            <w:tcW w:w="1131" w:type="dxa"/>
            <w:tcBorders>
              <w:top w:val="single" w:sz="2" w:space="0" w:color="auto"/>
              <w:left w:val="single" w:sz="2" w:space="0" w:color="auto"/>
              <w:bottom w:val="single" w:sz="2" w:space="0" w:color="auto"/>
              <w:right w:val="single" w:sz="2" w:space="0" w:color="auto"/>
            </w:tcBorders>
          </w:tcPr>
          <w:p w14:paraId="428F557D"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1.013823</w:t>
            </w:r>
          </w:p>
        </w:tc>
        <w:tc>
          <w:tcPr>
            <w:tcW w:w="1827" w:type="dxa"/>
            <w:tcBorders>
              <w:top w:val="single" w:sz="2" w:space="0" w:color="auto"/>
              <w:left w:val="single" w:sz="2" w:space="0" w:color="auto"/>
              <w:bottom w:val="single" w:sz="2" w:space="0" w:color="auto"/>
              <w:right w:val="single" w:sz="2" w:space="0" w:color="auto"/>
            </w:tcBorders>
          </w:tcPr>
          <w:p w14:paraId="0FCF6A57"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w:t>
            </w:r>
            <w:r w:rsidRPr="004C124C">
              <w:rPr>
                <w:rFonts w:ascii="Arial" w:hAnsi="Arial" w:cs="Arial"/>
                <w:sz w:val="20"/>
                <w:szCs w:val="20"/>
              </w:rPr>
              <w:lastRenderedPageBreak/>
              <w:t>dự án có sử dụng đất; giao đất và giao rừng; cho thuê đất và cho thuê rừng; gia hạn sử dụng đất khi hết thời hạn sử dụng đất</w:t>
            </w:r>
          </w:p>
        </w:tc>
        <w:tc>
          <w:tcPr>
            <w:tcW w:w="3230" w:type="dxa"/>
            <w:tcBorders>
              <w:top w:val="single" w:sz="2" w:space="0" w:color="auto"/>
              <w:left w:val="single" w:sz="2" w:space="0" w:color="auto"/>
              <w:bottom w:val="single" w:sz="2" w:space="0" w:color="auto"/>
              <w:right w:val="single" w:sz="2" w:space="0" w:color="auto"/>
            </w:tcBorders>
          </w:tcPr>
          <w:p w14:paraId="232F3B7D"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29" w:name="tvpllink_zyrhmupgub"/>
            <w:r w:rsidRPr="004C124C">
              <w:rPr>
                <w:rFonts w:ascii="Arial" w:hAnsi="Arial" w:cs="Arial"/>
                <w:sz w:val="20"/>
                <w:szCs w:val="20"/>
              </w:rPr>
              <w:t>131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29"/>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Chính phủ quy định phân định thẩm quyền của chính quyền địa phương 02 cấp trong lĩnh vực quản lý nhà nước của Bộ Nông nghiệp và Môi trường.</w:t>
            </w:r>
          </w:p>
          <w:p w14:paraId="6609E082"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30" w:name="tvpllink_nohkaxkbfs"/>
            <w:r w:rsidRPr="004C124C">
              <w:rPr>
                <w:rFonts w:ascii="Arial" w:hAnsi="Arial" w:cs="Arial"/>
                <w:sz w:val="20"/>
                <w:szCs w:val="20"/>
              </w:rPr>
              <w:t>136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30"/>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Chính phủ quy định phân quyền, phân cấp thẩm quyền</w:t>
            </w:r>
            <w:r w:rsidRPr="004C124C">
              <w:rPr>
                <w:rFonts w:ascii="Arial" w:hAnsi="Arial" w:cs="Arial"/>
                <w:sz w:val="20"/>
                <w:szCs w:val="20"/>
                <w:lang w:val="en-US"/>
              </w:rPr>
              <w:t xml:space="preserve"> </w:t>
            </w:r>
            <w:r w:rsidRPr="004C124C">
              <w:rPr>
                <w:rFonts w:ascii="Arial" w:hAnsi="Arial" w:cs="Arial"/>
                <w:sz w:val="20"/>
                <w:szCs w:val="20"/>
              </w:rPr>
              <w:t>trong lĩnh vực nông nghiệp và môi trường.</w:t>
            </w:r>
          </w:p>
          <w:p w14:paraId="23F6BA9D"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31" w:name="tvpllink_ktcnorlocb_2"/>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31"/>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 xml:space="preserve">2025 của Chính phủ quy định về phân định thẩm quyền của </w:t>
            </w:r>
            <w:r w:rsidRPr="004C124C">
              <w:rPr>
                <w:rFonts w:ascii="Arial" w:hAnsi="Arial" w:cs="Arial"/>
                <w:sz w:val="20"/>
                <w:szCs w:val="20"/>
              </w:rPr>
              <w:lastRenderedPageBreak/>
              <w:t>chính quyền địa phương 02 cấp, phân quyền, phân cấp trong lĩnh vực đất đai</w:t>
            </w:r>
          </w:p>
          <w:p w14:paraId="4B61D547"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(4)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32" w:name="tvpllink_rorrhxdqru_2"/>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32"/>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Chính phủ quy định về việc thực hiện thủ tục hành chính theo cơ chế một cửa, một cửa liên thông tại Bộ phận Một cửa và Cổng Dịch vụ công quốc gia.</w:t>
            </w:r>
          </w:p>
          <w:p w14:paraId="033FE022"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(5)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33" w:name="tvpllink_celrhsuisu_3"/>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33"/>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34" w:name="tvpllink_spowirtlzs_2"/>
            <w:r w:rsidR="00067171" w:rsidRPr="004C124C">
              <w:rPr>
                <w:rFonts w:ascii="Arial" w:hAnsi="Arial" w:cs="Arial"/>
                <w:sz w:val="20"/>
                <w:szCs w:val="20"/>
              </w:rPr>
              <w:t>Luật</w:t>
            </w:r>
            <w:r w:rsidRPr="004C124C">
              <w:rPr>
                <w:rFonts w:ascii="Arial" w:hAnsi="Arial" w:cs="Arial"/>
                <w:sz w:val="20"/>
                <w:szCs w:val="20"/>
              </w:rPr>
              <w:t xml:space="preserve"> Đất đai</w:t>
            </w:r>
            <w:bookmarkEnd w:id="34"/>
            <w:r w:rsidRPr="004C124C">
              <w:rPr>
                <w:rFonts w:ascii="Arial" w:hAnsi="Arial" w:cs="Arial"/>
                <w:sz w:val="20"/>
                <w:szCs w:val="20"/>
              </w:rPr>
              <w:t>.</w:t>
            </w:r>
          </w:p>
          <w:p w14:paraId="44863BF0"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(6) </w:t>
            </w:r>
            <w:r w:rsidR="00067171" w:rsidRPr="004C124C">
              <w:rPr>
                <w:rFonts w:ascii="Arial" w:hAnsi="Arial" w:cs="Arial"/>
                <w:sz w:val="20"/>
                <w:szCs w:val="20"/>
              </w:rPr>
              <w:t>Quyết định</w:t>
            </w:r>
            <w:r w:rsidRPr="004C124C">
              <w:rPr>
                <w:rFonts w:ascii="Arial" w:hAnsi="Arial" w:cs="Arial"/>
                <w:sz w:val="20"/>
                <w:szCs w:val="20"/>
              </w:rPr>
              <w:t xml:space="preserve"> số </w:t>
            </w:r>
            <w:bookmarkStart w:id="35" w:name="tvpllink_dtmskjyumi_1"/>
            <w:r w:rsidRPr="004C124C">
              <w:rPr>
                <w:rFonts w:ascii="Arial" w:hAnsi="Arial" w:cs="Arial"/>
                <w:sz w:val="20"/>
                <w:szCs w:val="20"/>
              </w:rPr>
              <w:t>2418</w:t>
            </w:r>
            <w:r w:rsidR="00067171" w:rsidRPr="004C124C">
              <w:rPr>
                <w:rFonts w:ascii="Arial" w:hAnsi="Arial" w:cs="Arial"/>
                <w:sz w:val="20"/>
                <w:szCs w:val="20"/>
              </w:rPr>
              <w:t>/</w:t>
            </w:r>
            <w:r w:rsidRPr="004C124C">
              <w:rPr>
                <w:rFonts w:ascii="Arial" w:hAnsi="Arial" w:cs="Arial"/>
                <w:sz w:val="20"/>
                <w:szCs w:val="20"/>
              </w:rPr>
              <w:t>QĐ-BTNMT</w:t>
            </w:r>
            <w:bookmarkEnd w:id="35"/>
            <w:r w:rsidRPr="004C124C">
              <w:rPr>
                <w:rFonts w:ascii="Arial" w:hAnsi="Arial" w:cs="Arial"/>
                <w:sz w:val="20"/>
                <w:szCs w:val="20"/>
              </w:rPr>
              <w:t xml:space="preserve"> ngày 28</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Bộ trưởng Bộ Nông nghiệp và Môi trường về việc đính</w:t>
            </w:r>
            <w:r w:rsidRPr="004C124C">
              <w:rPr>
                <w:rFonts w:ascii="Arial" w:hAnsi="Arial" w:cs="Arial"/>
                <w:sz w:val="20"/>
                <w:szCs w:val="20"/>
                <w:lang w:val="en-US"/>
              </w:rPr>
              <w:t xml:space="preserve"> </w:t>
            </w:r>
            <w:r w:rsidRPr="004C124C">
              <w:rPr>
                <w:rFonts w:ascii="Arial" w:hAnsi="Arial" w:cs="Arial"/>
                <w:sz w:val="20"/>
                <w:szCs w:val="20"/>
              </w:rPr>
              <w:t xml:space="preserve">chính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36" w:name="tvpllink_ktcnorlocb_38"/>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36"/>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6CB639E2"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Đất</w:t>
            </w:r>
            <w:r w:rsidRPr="004C124C">
              <w:rPr>
                <w:rFonts w:ascii="Arial" w:hAnsi="Arial" w:cs="Arial"/>
                <w:sz w:val="20"/>
                <w:szCs w:val="20"/>
                <w:lang w:val="en-US"/>
              </w:rPr>
              <w:t xml:space="preserve"> </w:t>
            </w:r>
            <w:r w:rsidRPr="004C124C">
              <w:rPr>
                <w:rFonts w:ascii="Arial" w:hAnsi="Arial" w:cs="Arial"/>
                <w:sz w:val="20"/>
                <w:szCs w:val="20"/>
              </w:rPr>
              <w:t>đai</w:t>
            </w:r>
          </w:p>
        </w:tc>
        <w:tc>
          <w:tcPr>
            <w:tcW w:w="1295" w:type="dxa"/>
            <w:tcBorders>
              <w:top w:val="single" w:sz="2" w:space="0" w:color="auto"/>
              <w:left w:val="single" w:sz="2" w:space="0" w:color="auto"/>
              <w:bottom w:val="single" w:sz="2" w:space="0" w:color="auto"/>
              <w:right w:val="single" w:sz="2" w:space="0" w:color="auto"/>
            </w:tcBorders>
          </w:tcPr>
          <w:p w14:paraId="25D77FD3"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UBND cấp</w:t>
            </w:r>
            <w:r w:rsidRPr="004C124C">
              <w:rPr>
                <w:rFonts w:ascii="Arial" w:hAnsi="Arial" w:cs="Arial"/>
                <w:sz w:val="20"/>
                <w:szCs w:val="20"/>
                <w:lang w:val="en-US"/>
              </w:rPr>
              <w:t xml:space="preserve"> </w:t>
            </w:r>
            <w:r w:rsidRPr="004C124C">
              <w:rPr>
                <w:rFonts w:ascii="Arial" w:hAnsi="Arial" w:cs="Arial"/>
                <w:sz w:val="20"/>
                <w:szCs w:val="20"/>
              </w:rPr>
              <w:t>tỉnh</w:t>
            </w:r>
          </w:p>
          <w:p w14:paraId="574F8AB5"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Chủ tịch</w:t>
            </w:r>
            <w:r w:rsidRPr="004C124C">
              <w:rPr>
                <w:rFonts w:ascii="Arial" w:hAnsi="Arial" w:cs="Arial"/>
                <w:sz w:val="20"/>
                <w:szCs w:val="20"/>
                <w:lang w:val="en-US"/>
              </w:rPr>
              <w:t xml:space="preserve"> </w:t>
            </w:r>
            <w:r w:rsidRPr="004C124C">
              <w:rPr>
                <w:rFonts w:ascii="Arial" w:hAnsi="Arial" w:cs="Arial"/>
                <w:sz w:val="20"/>
                <w:szCs w:val="20"/>
              </w:rPr>
              <w:t>UBND cấp tỉnh (3) Cơ quan chuyên môn về nông nghiệp và môi trường cấp tỉnh</w:t>
            </w:r>
          </w:p>
          <w:p w14:paraId="21891F6B"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(4) Văn phòng đăng ký đất đai hoặc Chi </w:t>
            </w:r>
            <w:r w:rsidRPr="004C124C">
              <w:rPr>
                <w:rFonts w:ascii="Arial" w:hAnsi="Arial" w:cs="Arial"/>
                <w:sz w:val="20"/>
                <w:szCs w:val="20"/>
              </w:rPr>
              <w:lastRenderedPageBreak/>
              <w:t>nhánh Văn phòng đăng ký đất đai</w:t>
            </w:r>
          </w:p>
          <w:p w14:paraId="2487014C"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(5) Cơ quan thuế</w:t>
            </w:r>
            <w:r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517EAEEF" w14:textId="77777777">
        <w:tc>
          <w:tcPr>
            <w:tcW w:w="636" w:type="dxa"/>
            <w:tcBorders>
              <w:top w:val="single" w:sz="2" w:space="0" w:color="auto"/>
              <w:left w:val="single" w:sz="2" w:space="0" w:color="auto"/>
              <w:bottom w:val="single" w:sz="2" w:space="0" w:color="auto"/>
              <w:right w:val="single" w:sz="2" w:space="0" w:color="auto"/>
            </w:tcBorders>
          </w:tcPr>
          <w:p w14:paraId="21E57FEA"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lastRenderedPageBreak/>
              <w:t>2</w:t>
            </w:r>
          </w:p>
        </w:tc>
        <w:tc>
          <w:tcPr>
            <w:tcW w:w="1131" w:type="dxa"/>
            <w:tcBorders>
              <w:top w:val="single" w:sz="2" w:space="0" w:color="auto"/>
              <w:left w:val="single" w:sz="2" w:space="0" w:color="auto"/>
              <w:bottom w:val="single" w:sz="2" w:space="0" w:color="auto"/>
              <w:right w:val="single" w:sz="2" w:space="0" w:color="auto"/>
            </w:tcBorders>
          </w:tcPr>
          <w:p w14:paraId="7C68E59B"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1.013825</w:t>
            </w:r>
          </w:p>
        </w:tc>
        <w:tc>
          <w:tcPr>
            <w:tcW w:w="1827" w:type="dxa"/>
            <w:tcBorders>
              <w:top w:val="single" w:sz="2" w:space="0" w:color="auto"/>
              <w:left w:val="single" w:sz="2" w:space="0" w:color="auto"/>
              <w:bottom w:val="single" w:sz="2" w:space="0" w:color="auto"/>
              <w:right w:val="single" w:sz="2" w:space="0" w:color="auto"/>
            </w:tcBorders>
          </w:tcPr>
          <w:p w14:paraId="5F3D74F3"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Chuyển hình thức giao đất,</w:t>
            </w:r>
            <w:r w:rsidR="00DD24B0" w:rsidRPr="004C124C">
              <w:rPr>
                <w:rFonts w:ascii="Arial" w:hAnsi="Arial" w:cs="Arial"/>
                <w:sz w:val="20"/>
                <w:szCs w:val="20"/>
                <w:lang w:val="en-US"/>
              </w:rPr>
              <w:t xml:space="preserve"> </w:t>
            </w:r>
            <w:r w:rsidRPr="004C124C">
              <w:rPr>
                <w:rFonts w:ascii="Arial" w:hAnsi="Arial" w:cs="Arial"/>
                <w:sz w:val="20"/>
                <w:szCs w:val="20"/>
              </w:rPr>
              <w:t>cho thuê đất</w:t>
            </w:r>
          </w:p>
        </w:tc>
        <w:tc>
          <w:tcPr>
            <w:tcW w:w="3230" w:type="dxa"/>
            <w:tcBorders>
              <w:top w:val="single" w:sz="2" w:space="0" w:color="auto"/>
              <w:left w:val="single" w:sz="2" w:space="0" w:color="auto"/>
              <w:bottom w:val="single" w:sz="2" w:space="0" w:color="auto"/>
              <w:right w:val="single" w:sz="2" w:space="0" w:color="auto"/>
            </w:tcBorders>
          </w:tcPr>
          <w:p w14:paraId="53BC820A"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37" w:name="tvpllink_ktcnorlocb_3"/>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37"/>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01D5ABD4"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38" w:name="tvpllink_rorrhxdqru_3"/>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38"/>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7D2D9098"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39" w:name="tvpllink_celrhsuisu_4"/>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39"/>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40" w:name="tvpllink_spowirtlzs_3"/>
            <w:r w:rsidR="00067171" w:rsidRPr="004C124C">
              <w:rPr>
                <w:rFonts w:ascii="Arial" w:hAnsi="Arial" w:cs="Arial"/>
                <w:sz w:val="20"/>
                <w:szCs w:val="20"/>
              </w:rPr>
              <w:t>Luật</w:t>
            </w:r>
            <w:r w:rsidRPr="004C124C">
              <w:rPr>
                <w:rFonts w:ascii="Arial" w:hAnsi="Arial" w:cs="Arial"/>
                <w:sz w:val="20"/>
                <w:szCs w:val="20"/>
              </w:rPr>
              <w:t xml:space="preserve"> Đất đai</w:t>
            </w:r>
            <w:bookmarkEnd w:id="40"/>
            <w:r w:rsidRPr="004C124C">
              <w:rPr>
                <w:rFonts w:ascii="Arial" w:hAnsi="Arial" w:cs="Arial"/>
                <w:sz w:val="20"/>
                <w:szCs w:val="20"/>
              </w:rPr>
              <w:t>.</w:t>
            </w:r>
          </w:p>
          <w:p w14:paraId="58111A58"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(4) </w:t>
            </w:r>
            <w:r w:rsidR="00067171" w:rsidRPr="004C124C">
              <w:rPr>
                <w:rFonts w:ascii="Arial" w:hAnsi="Arial" w:cs="Arial"/>
                <w:sz w:val="20"/>
                <w:szCs w:val="20"/>
              </w:rPr>
              <w:t>Quyết định</w:t>
            </w:r>
            <w:r w:rsidRPr="004C124C">
              <w:rPr>
                <w:rFonts w:ascii="Arial" w:hAnsi="Arial" w:cs="Arial"/>
                <w:sz w:val="20"/>
                <w:szCs w:val="20"/>
              </w:rPr>
              <w:t xml:space="preserve"> số </w:t>
            </w:r>
            <w:bookmarkStart w:id="41" w:name="tvpllink_dtmskjyumi_2"/>
            <w:r w:rsidRPr="004C124C">
              <w:rPr>
                <w:rFonts w:ascii="Arial" w:hAnsi="Arial" w:cs="Arial"/>
                <w:sz w:val="20"/>
                <w:szCs w:val="20"/>
              </w:rPr>
              <w:t>2418</w:t>
            </w:r>
            <w:r w:rsidR="00067171" w:rsidRPr="004C124C">
              <w:rPr>
                <w:rFonts w:ascii="Arial" w:hAnsi="Arial" w:cs="Arial"/>
                <w:sz w:val="20"/>
                <w:szCs w:val="20"/>
              </w:rPr>
              <w:t>/</w:t>
            </w:r>
            <w:r w:rsidRPr="004C124C">
              <w:rPr>
                <w:rFonts w:ascii="Arial" w:hAnsi="Arial" w:cs="Arial"/>
                <w:sz w:val="20"/>
                <w:szCs w:val="20"/>
              </w:rPr>
              <w:t>QĐ-BTNMT</w:t>
            </w:r>
            <w:bookmarkEnd w:id="41"/>
            <w:r w:rsidRPr="004C124C">
              <w:rPr>
                <w:rFonts w:ascii="Arial" w:hAnsi="Arial" w:cs="Arial"/>
                <w:sz w:val="20"/>
                <w:szCs w:val="20"/>
              </w:rPr>
              <w:t xml:space="preserve"> ngày 28</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00DD24B0" w:rsidRPr="004C124C">
              <w:rPr>
                <w:rFonts w:ascii="Arial" w:hAnsi="Arial" w:cs="Arial"/>
                <w:sz w:val="20"/>
                <w:szCs w:val="20"/>
                <w:lang w:val="en-US"/>
              </w:rPr>
              <w:t xml:space="preserve"> </w:t>
            </w:r>
            <w:r w:rsidRPr="004C124C">
              <w:rPr>
                <w:rFonts w:ascii="Arial" w:hAnsi="Arial" w:cs="Arial"/>
                <w:sz w:val="20"/>
                <w:szCs w:val="20"/>
              </w:rPr>
              <w:t>Bộ trưởng Bộ Nông nghiệp và Môi trường về việc đính</w:t>
            </w:r>
            <w:r w:rsidR="00DD24B0" w:rsidRPr="004C124C">
              <w:rPr>
                <w:rFonts w:ascii="Arial" w:hAnsi="Arial" w:cs="Arial"/>
                <w:sz w:val="20"/>
                <w:szCs w:val="20"/>
                <w:lang w:val="en-US"/>
              </w:rPr>
              <w:t xml:space="preserve"> </w:t>
            </w:r>
            <w:r w:rsidRPr="004C124C">
              <w:rPr>
                <w:rFonts w:ascii="Arial" w:hAnsi="Arial" w:cs="Arial"/>
                <w:sz w:val="20"/>
                <w:szCs w:val="20"/>
              </w:rPr>
              <w:t xml:space="preserve">chính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42" w:name="tvpllink_ktcnorlocb_37"/>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42"/>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232C8DF1"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7F4E2692"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UBND cấp tỉnh</w:t>
            </w:r>
          </w:p>
          <w:p w14:paraId="742AAEF0" w14:textId="77777777" w:rsidR="0032653C" w:rsidRPr="004C124C" w:rsidRDefault="003D11A8" w:rsidP="0039517D">
            <w:pPr>
              <w:widowControl/>
              <w:autoSpaceDE w:val="0"/>
              <w:autoSpaceDN w:val="0"/>
              <w:adjustRightInd w:val="0"/>
              <w:spacing w:before="120"/>
              <w:rPr>
                <w:rFonts w:ascii="Arial" w:hAnsi="Arial" w:cs="Arial"/>
                <w:sz w:val="20"/>
                <w:szCs w:val="20"/>
                <w:lang w:val="en-US"/>
              </w:rPr>
            </w:pPr>
            <w:r w:rsidRPr="004C124C">
              <w:rPr>
                <w:rFonts w:ascii="Arial" w:hAnsi="Arial" w:cs="Arial"/>
                <w:sz w:val="20"/>
                <w:szCs w:val="20"/>
              </w:rPr>
              <w:t>(2)</w:t>
            </w:r>
            <w:r w:rsidR="00EA70B3" w:rsidRPr="004C124C">
              <w:rPr>
                <w:rFonts w:ascii="Arial" w:hAnsi="Arial" w:cs="Arial"/>
                <w:sz w:val="20"/>
                <w:szCs w:val="20"/>
              </w:rPr>
              <w:t xml:space="preserve"> </w:t>
            </w:r>
            <w:r w:rsidRPr="004C124C">
              <w:rPr>
                <w:rFonts w:ascii="Arial" w:hAnsi="Arial" w:cs="Arial"/>
                <w:sz w:val="20"/>
                <w:szCs w:val="20"/>
              </w:rPr>
              <w:t>Chủ</w:t>
            </w:r>
            <w:r w:rsidR="00EA70B3" w:rsidRPr="004C124C">
              <w:rPr>
                <w:rFonts w:ascii="Arial" w:hAnsi="Arial" w:cs="Arial"/>
                <w:sz w:val="20"/>
                <w:szCs w:val="20"/>
              </w:rPr>
              <w:t xml:space="preserve"> </w:t>
            </w:r>
            <w:r w:rsidRPr="004C124C">
              <w:rPr>
                <w:rFonts w:ascii="Arial" w:hAnsi="Arial" w:cs="Arial"/>
                <w:sz w:val="20"/>
                <w:szCs w:val="20"/>
              </w:rPr>
              <w:t xml:space="preserve">tịch UBND cấp tỉnh </w:t>
            </w:r>
          </w:p>
          <w:p w14:paraId="24862FCA"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w:t>
            </w:r>
            <w:r w:rsidR="00EA70B3" w:rsidRPr="004C124C">
              <w:rPr>
                <w:rFonts w:ascii="Arial" w:hAnsi="Arial" w:cs="Arial"/>
                <w:sz w:val="20"/>
                <w:szCs w:val="20"/>
              </w:rPr>
              <w:t xml:space="preserve"> </w:t>
            </w:r>
            <w:r w:rsidRPr="004C124C">
              <w:rPr>
                <w:rFonts w:ascii="Arial" w:hAnsi="Arial" w:cs="Arial"/>
                <w:sz w:val="20"/>
                <w:szCs w:val="20"/>
              </w:rPr>
              <w:t>Cơ</w:t>
            </w:r>
            <w:r w:rsidR="00EA70B3" w:rsidRPr="004C124C">
              <w:rPr>
                <w:rFonts w:ascii="Arial" w:hAnsi="Arial" w:cs="Arial"/>
                <w:sz w:val="20"/>
                <w:szCs w:val="20"/>
              </w:rPr>
              <w:t xml:space="preserve"> </w:t>
            </w:r>
            <w:r w:rsidRPr="004C124C">
              <w:rPr>
                <w:rFonts w:ascii="Arial" w:hAnsi="Arial" w:cs="Arial"/>
                <w:sz w:val="20"/>
                <w:szCs w:val="20"/>
              </w:rPr>
              <w:t>quan chuyên</w:t>
            </w:r>
            <w:r w:rsidR="00EA70B3" w:rsidRPr="004C124C">
              <w:rPr>
                <w:rFonts w:ascii="Arial" w:hAnsi="Arial" w:cs="Arial"/>
                <w:sz w:val="20"/>
                <w:szCs w:val="20"/>
              </w:rPr>
              <w:t xml:space="preserve"> </w:t>
            </w:r>
            <w:r w:rsidRPr="004C124C">
              <w:rPr>
                <w:rFonts w:ascii="Arial" w:hAnsi="Arial" w:cs="Arial"/>
                <w:sz w:val="20"/>
                <w:szCs w:val="20"/>
              </w:rPr>
              <w:t>môn</w:t>
            </w:r>
            <w:r w:rsidR="00EA70B3" w:rsidRPr="004C124C">
              <w:rPr>
                <w:rFonts w:ascii="Arial" w:hAnsi="Arial" w:cs="Arial"/>
                <w:sz w:val="20"/>
                <w:szCs w:val="20"/>
              </w:rPr>
              <w:t xml:space="preserve"> </w:t>
            </w:r>
            <w:r w:rsidRPr="004C124C">
              <w:rPr>
                <w:rFonts w:ascii="Arial" w:hAnsi="Arial" w:cs="Arial"/>
                <w:sz w:val="20"/>
                <w:szCs w:val="20"/>
              </w:rPr>
              <w:t>về nông</w:t>
            </w:r>
            <w:r w:rsidR="00EA70B3" w:rsidRPr="004C124C">
              <w:rPr>
                <w:rFonts w:ascii="Arial" w:hAnsi="Arial" w:cs="Arial"/>
                <w:sz w:val="20"/>
                <w:szCs w:val="20"/>
              </w:rPr>
              <w:t xml:space="preserve"> </w:t>
            </w:r>
            <w:r w:rsidRPr="004C124C">
              <w:rPr>
                <w:rFonts w:ascii="Arial" w:hAnsi="Arial" w:cs="Arial"/>
                <w:sz w:val="20"/>
                <w:szCs w:val="20"/>
              </w:rPr>
              <w:t>nghiệp</w:t>
            </w:r>
            <w:r w:rsidR="00EA70B3" w:rsidRPr="004C124C">
              <w:rPr>
                <w:rFonts w:ascii="Arial" w:hAnsi="Arial" w:cs="Arial"/>
                <w:sz w:val="20"/>
                <w:szCs w:val="20"/>
              </w:rPr>
              <w:t xml:space="preserve"> </w:t>
            </w:r>
            <w:r w:rsidRPr="004C124C">
              <w:rPr>
                <w:rFonts w:ascii="Arial" w:hAnsi="Arial" w:cs="Arial"/>
                <w:sz w:val="20"/>
                <w:szCs w:val="20"/>
              </w:rPr>
              <w:t>và môi</w:t>
            </w:r>
            <w:r w:rsidR="00EA70B3" w:rsidRPr="004C124C">
              <w:rPr>
                <w:rFonts w:ascii="Arial" w:hAnsi="Arial" w:cs="Arial"/>
                <w:sz w:val="20"/>
                <w:szCs w:val="20"/>
              </w:rPr>
              <w:t xml:space="preserve"> </w:t>
            </w:r>
            <w:r w:rsidRPr="004C124C">
              <w:rPr>
                <w:rFonts w:ascii="Arial" w:hAnsi="Arial" w:cs="Arial"/>
                <w:sz w:val="20"/>
                <w:szCs w:val="20"/>
              </w:rPr>
              <w:t>trường</w:t>
            </w:r>
            <w:r w:rsidR="00EA70B3" w:rsidRPr="004C124C">
              <w:rPr>
                <w:rFonts w:ascii="Arial" w:hAnsi="Arial" w:cs="Arial"/>
                <w:sz w:val="20"/>
                <w:szCs w:val="20"/>
              </w:rPr>
              <w:t xml:space="preserve"> </w:t>
            </w:r>
            <w:r w:rsidRPr="004C124C">
              <w:rPr>
                <w:rFonts w:ascii="Arial" w:hAnsi="Arial" w:cs="Arial"/>
                <w:sz w:val="20"/>
                <w:szCs w:val="20"/>
              </w:rPr>
              <w:t>cấp tỉnh</w:t>
            </w:r>
          </w:p>
          <w:p w14:paraId="4AE422F0"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 Văn phòng đăng ký đất đai hoặc Chi nhánh Văn phòng đăng ký đất đai</w:t>
            </w:r>
          </w:p>
          <w:p w14:paraId="2D1D20C3"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(5) Cơ quan thuế</w:t>
            </w:r>
            <w:r w:rsidR="00DD24B0"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760EC584" w14:textId="77777777">
        <w:tc>
          <w:tcPr>
            <w:tcW w:w="636" w:type="dxa"/>
            <w:tcBorders>
              <w:top w:val="single" w:sz="2" w:space="0" w:color="auto"/>
              <w:left w:val="single" w:sz="2" w:space="0" w:color="auto"/>
              <w:bottom w:val="single" w:sz="2" w:space="0" w:color="auto"/>
              <w:right w:val="single" w:sz="2" w:space="0" w:color="auto"/>
            </w:tcBorders>
          </w:tcPr>
          <w:p w14:paraId="0409D55A" w14:textId="77777777" w:rsidR="00DD24B0" w:rsidRPr="004C124C" w:rsidRDefault="00DD24B0"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3</w:t>
            </w:r>
          </w:p>
        </w:tc>
        <w:tc>
          <w:tcPr>
            <w:tcW w:w="1131" w:type="dxa"/>
            <w:tcBorders>
              <w:top w:val="single" w:sz="2" w:space="0" w:color="auto"/>
              <w:left w:val="single" w:sz="2" w:space="0" w:color="auto"/>
              <w:bottom w:val="single" w:sz="2" w:space="0" w:color="auto"/>
              <w:right w:val="single" w:sz="2" w:space="0" w:color="auto"/>
            </w:tcBorders>
          </w:tcPr>
          <w:p w14:paraId="084A9EF6"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1.013826</w:t>
            </w:r>
          </w:p>
        </w:tc>
        <w:tc>
          <w:tcPr>
            <w:tcW w:w="1827" w:type="dxa"/>
            <w:tcBorders>
              <w:top w:val="single" w:sz="2" w:space="0" w:color="auto"/>
              <w:left w:val="single" w:sz="2" w:space="0" w:color="auto"/>
              <w:bottom w:val="single" w:sz="2" w:space="0" w:color="auto"/>
              <w:right w:val="single" w:sz="2" w:space="0" w:color="auto"/>
            </w:tcBorders>
          </w:tcPr>
          <w:p w14:paraId="31C0FEDD"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Điều chỉnh </w:t>
            </w:r>
            <w:r w:rsidR="00067171" w:rsidRPr="004C124C">
              <w:rPr>
                <w:rFonts w:ascii="Arial" w:hAnsi="Arial" w:cs="Arial"/>
                <w:sz w:val="20"/>
                <w:szCs w:val="20"/>
              </w:rPr>
              <w:t>quyết định</w:t>
            </w:r>
            <w:r w:rsidRPr="004C124C">
              <w:rPr>
                <w:rFonts w:ascii="Arial" w:hAnsi="Arial" w:cs="Arial"/>
                <w:sz w:val="20"/>
                <w:szCs w:val="20"/>
              </w:rPr>
              <w:t xml:space="preserve"> giao đất, cho thuê đất, cho phép chuyển mục đích sử dụng đất do thay đổi căn cứ </w:t>
            </w:r>
            <w:r w:rsidR="00067171" w:rsidRPr="004C124C">
              <w:rPr>
                <w:rFonts w:ascii="Arial" w:hAnsi="Arial" w:cs="Arial"/>
                <w:sz w:val="20"/>
                <w:szCs w:val="20"/>
              </w:rPr>
              <w:t>quyết định</w:t>
            </w:r>
            <w:r w:rsidRPr="004C124C">
              <w:rPr>
                <w:rFonts w:ascii="Arial" w:hAnsi="Arial" w:cs="Arial"/>
                <w:sz w:val="20"/>
                <w:szCs w:val="20"/>
              </w:rPr>
              <w:t xml:space="preserve"> giao đất, cho thuê đất, cho phép chuyển mục đích sử dụng đất; điều chỉnh thời hạn sử dụng đất của dự án đầu tư</w:t>
            </w:r>
          </w:p>
        </w:tc>
        <w:tc>
          <w:tcPr>
            <w:tcW w:w="3230" w:type="dxa"/>
            <w:tcBorders>
              <w:top w:val="single" w:sz="2" w:space="0" w:color="auto"/>
              <w:left w:val="single" w:sz="2" w:space="0" w:color="auto"/>
              <w:bottom w:val="single" w:sz="2" w:space="0" w:color="auto"/>
              <w:right w:val="single" w:sz="2" w:space="0" w:color="auto"/>
            </w:tcBorders>
          </w:tcPr>
          <w:p w14:paraId="53FE204D"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43" w:name="tvpllink_ktcnorlocb_4"/>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43"/>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572A16C4"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44" w:name="tvpllink_rorrhxdqru_4"/>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44"/>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04B85385"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45" w:name="tvpllink_celrhsuisu_5"/>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45"/>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 xml:space="preserve">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46" w:name="tvpllink_spowirtlzs_4"/>
            <w:r w:rsidR="00067171" w:rsidRPr="004C124C">
              <w:rPr>
                <w:rFonts w:ascii="Arial" w:hAnsi="Arial" w:cs="Arial"/>
                <w:sz w:val="20"/>
                <w:szCs w:val="20"/>
              </w:rPr>
              <w:t>Luật</w:t>
            </w:r>
            <w:r w:rsidRPr="004C124C">
              <w:rPr>
                <w:rFonts w:ascii="Arial" w:hAnsi="Arial" w:cs="Arial"/>
                <w:sz w:val="20"/>
                <w:szCs w:val="20"/>
              </w:rPr>
              <w:t xml:space="preserve"> Đất đai</w:t>
            </w:r>
            <w:bookmarkEnd w:id="46"/>
            <w:r w:rsidRPr="004C124C">
              <w:rPr>
                <w:rFonts w:ascii="Arial" w:hAnsi="Arial" w:cs="Arial"/>
                <w:sz w:val="20"/>
                <w:szCs w:val="20"/>
              </w:rPr>
              <w:t>.</w:t>
            </w:r>
          </w:p>
          <w:p w14:paraId="2E68C187"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(4) </w:t>
            </w:r>
            <w:r w:rsidR="00067171" w:rsidRPr="004C124C">
              <w:rPr>
                <w:rFonts w:ascii="Arial" w:hAnsi="Arial" w:cs="Arial"/>
                <w:sz w:val="20"/>
                <w:szCs w:val="20"/>
              </w:rPr>
              <w:t>Quyết định</w:t>
            </w:r>
            <w:r w:rsidRPr="004C124C">
              <w:rPr>
                <w:rFonts w:ascii="Arial" w:hAnsi="Arial" w:cs="Arial"/>
                <w:sz w:val="20"/>
                <w:szCs w:val="20"/>
              </w:rPr>
              <w:t xml:space="preserve"> số </w:t>
            </w:r>
            <w:bookmarkStart w:id="47" w:name="tvpllink_dtmskjyumi_3"/>
            <w:r w:rsidRPr="004C124C">
              <w:rPr>
                <w:rFonts w:ascii="Arial" w:hAnsi="Arial" w:cs="Arial"/>
                <w:sz w:val="20"/>
                <w:szCs w:val="20"/>
              </w:rPr>
              <w:t>2418</w:t>
            </w:r>
            <w:r w:rsidR="00067171" w:rsidRPr="004C124C">
              <w:rPr>
                <w:rFonts w:ascii="Arial" w:hAnsi="Arial" w:cs="Arial"/>
                <w:sz w:val="20"/>
                <w:szCs w:val="20"/>
              </w:rPr>
              <w:t>/</w:t>
            </w:r>
            <w:r w:rsidRPr="004C124C">
              <w:rPr>
                <w:rFonts w:ascii="Arial" w:hAnsi="Arial" w:cs="Arial"/>
                <w:sz w:val="20"/>
                <w:szCs w:val="20"/>
              </w:rPr>
              <w:t>QĐ-BTNMT</w:t>
            </w:r>
            <w:bookmarkEnd w:id="47"/>
            <w:r w:rsidRPr="004C124C">
              <w:rPr>
                <w:rFonts w:ascii="Arial" w:hAnsi="Arial" w:cs="Arial"/>
                <w:sz w:val="20"/>
                <w:szCs w:val="20"/>
              </w:rPr>
              <w:t xml:space="preserve"> ngày 28</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 xml:space="preserve">Bộ trưởng Bộ </w:t>
            </w:r>
            <w:r w:rsidRPr="004C124C">
              <w:rPr>
                <w:rFonts w:ascii="Arial" w:hAnsi="Arial" w:cs="Arial"/>
                <w:sz w:val="20"/>
                <w:szCs w:val="20"/>
              </w:rPr>
              <w:lastRenderedPageBreak/>
              <w:t>Nông nghiệp và Môi trường về việc đính</w:t>
            </w:r>
            <w:r w:rsidRPr="004C124C">
              <w:rPr>
                <w:rFonts w:ascii="Arial" w:hAnsi="Arial" w:cs="Arial"/>
                <w:sz w:val="20"/>
                <w:szCs w:val="20"/>
                <w:lang w:val="en-US"/>
              </w:rPr>
              <w:t xml:space="preserve"> </w:t>
            </w:r>
            <w:r w:rsidRPr="004C124C">
              <w:rPr>
                <w:rFonts w:ascii="Arial" w:hAnsi="Arial" w:cs="Arial"/>
                <w:sz w:val="20"/>
                <w:szCs w:val="20"/>
              </w:rPr>
              <w:t xml:space="preserve">chính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48" w:name="tvpllink_ktcnorlocb_36"/>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48"/>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03D511F7"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Đất đai</w:t>
            </w:r>
          </w:p>
        </w:tc>
        <w:tc>
          <w:tcPr>
            <w:tcW w:w="1295" w:type="dxa"/>
            <w:tcBorders>
              <w:top w:val="single" w:sz="2" w:space="0" w:color="auto"/>
              <w:left w:val="single" w:sz="2" w:space="0" w:color="auto"/>
              <w:bottom w:val="single" w:sz="2" w:space="0" w:color="auto"/>
              <w:right w:val="single" w:sz="2" w:space="0" w:color="auto"/>
            </w:tcBorders>
          </w:tcPr>
          <w:p w14:paraId="201EF3DE"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UBND cấp tỉnh</w:t>
            </w:r>
          </w:p>
          <w:p w14:paraId="5E7E5BE5"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Chủ tịch</w:t>
            </w:r>
            <w:r w:rsidR="00902E32" w:rsidRPr="004C124C">
              <w:rPr>
                <w:rFonts w:ascii="Arial" w:hAnsi="Arial" w:cs="Arial"/>
                <w:sz w:val="20"/>
                <w:szCs w:val="20"/>
                <w:lang w:val="en-US"/>
              </w:rPr>
              <w:t xml:space="preserve"> </w:t>
            </w:r>
            <w:r w:rsidRPr="004C124C">
              <w:rPr>
                <w:rFonts w:ascii="Arial" w:hAnsi="Arial" w:cs="Arial"/>
                <w:sz w:val="20"/>
                <w:szCs w:val="20"/>
              </w:rPr>
              <w:t>UBND cấp tỉnh</w:t>
            </w:r>
          </w:p>
          <w:p w14:paraId="30984EA3"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Cơ quan chuyên môn về nông nghiệp và môi trường cấp tỉnh</w:t>
            </w:r>
          </w:p>
          <w:p w14:paraId="5E0D9303"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 Văn phòng đăng ký đất đai</w:t>
            </w:r>
            <w:r w:rsidRPr="004C124C">
              <w:rPr>
                <w:rFonts w:ascii="Arial" w:hAnsi="Arial" w:cs="Arial"/>
                <w:sz w:val="20"/>
                <w:szCs w:val="20"/>
                <w:lang w:val="en-US"/>
              </w:rPr>
              <w:t xml:space="preserve"> </w:t>
            </w:r>
            <w:r w:rsidRPr="004C124C">
              <w:rPr>
                <w:rFonts w:ascii="Arial" w:hAnsi="Arial" w:cs="Arial"/>
                <w:sz w:val="20"/>
                <w:szCs w:val="20"/>
              </w:rPr>
              <w:t>hoặc Chi nhánh</w:t>
            </w:r>
            <w:r w:rsidRPr="004C124C">
              <w:rPr>
                <w:rFonts w:ascii="Arial" w:hAnsi="Arial" w:cs="Arial"/>
                <w:sz w:val="20"/>
                <w:szCs w:val="20"/>
                <w:lang w:val="en-US"/>
              </w:rPr>
              <w:t xml:space="preserve"> </w:t>
            </w:r>
            <w:r w:rsidRPr="004C124C">
              <w:rPr>
                <w:rFonts w:ascii="Arial" w:hAnsi="Arial" w:cs="Arial"/>
                <w:sz w:val="20"/>
                <w:szCs w:val="20"/>
              </w:rPr>
              <w:t>Văn phòng đăng ký đất đai</w:t>
            </w:r>
          </w:p>
          <w:p w14:paraId="49CDC516"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(5) Cơ quan thuế</w:t>
            </w:r>
            <w:r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662EB4C0" w14:textId="77777777">
        <w:tc>
          <w:tcPr>
            <w:tcW w:w="636" w:type="dxa"/>
            <w:tcBorders>
              <w:top w:val="single" w:sz="2" w:space="0" w:color="auto"/>
              <w:left w:val="single" w:sz="2" w:space="0" w:color="auto"/>
              <w:bottom w:val="single" w:sz="2" w:space="0" w:color="auto"/>
              <w:right w:val="single" w:sz="2" w:space="0" w:color="auto"/>
            </w:tcBorders>
          </w:tcPr>
          <w:p w14:paraId="2FBC41B4"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lastRenderedPageBreak/>
              <w:t>4</w:t>
            </w:r>
          </w:p>
        </w:tc>
        <w:tc>
          <w:tcPr>
            <w:tcW w:w="1131" w:type="dxa"/>
            <w:tcBorders>
              <w:top w:val="single" w:sz="2" w:space="0" w:color="auto"/>
              <w:left w:val="single" w:sz="2" w:space="0" w:color="auto"/>
              <w:bottom w:val="single" w:sz="2" w:space="0" w:color="auto"/>
              <w:right w:val="single" w:sz="2" w:space="0" w:color="auto"/>
            </w:tcBorders>
          </w:tcPr>
          <w:p w14:paraId="64316DD4"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1.013827</w:t>
            </w:r>
          </w:p>
        </w:tc>
        <w:tc>
          <w:tcPr>
            <w:tcW w:w="1827" w:type="dxa"/>
            <w:tcBorders>
              <w:top w:val="single" w:sz="2" w:space="0" w:color="auto"/>
              <w:left w:val="single" w:sz="2" w:space="0" w:color="auto"/>
              <w:bottom w:val="single" w:sz="2" w:space="0" w:color="auto"/>
              <w:right w:val="single" w:sz="2" w:space="0" w:color="auto"/>
            </w:tcBorders>
          </w:tcPr>
          <w:p w14:paraId="574F5D3E"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Điều</w:t>
            </w:r>
            <w:r w:rsidR="00EA70B3" w:rsidRPr="004C124C">
              <w:rPr>
                <w:rFonts w:ascii="Arial" w:hAnsi="Arial" w:cs="Arial"/>
                <w:sz w:val="20"/>
                <w:szCs w:val="20"/>
              </w:rPr>
              <w:t xml:space="preserve"> </w:t>
            </w:r>
            <w:r w:rsidRPr="004C124C">
              <w:rPr>
                <w:rFonts w:ascii="Arial" w:hAnsi="Arial" w:cs="Arial"/>
                <w:sz w:val="20"/>
                <w:szCs w:val="20"/>
              </w:rPr>
              <w:t>chỉnh</w:t>
            </w:r>
            <w:r w:rsidR="00EA70B3" w:rsidRPr="004C124C">
              <w:rPr>
                <w:rFonts w:ascii="Arial" w:hAnsi="Arial" w:cs="Arial"/>
                <w:sz w:val="20"/>
                <w:szCs w:val="20"/>
              </w:rPr>
              <w:t xml:space="preserve"> </w:t>
            </w:r>
            <w:r w:rsidR="00067171" w:rsidRPr="004C124C">
              <w:rPr>
                <w:rFonts w:ascii="Arial" w:hAnsi="Arial" w:cs="Arial"/>
                <w:sz w:val="20"/>
                <w:szCs w:val="20"/>
              </w:rPr>
              <w:t>quyết định</w:t>
            </w:r>
            <w:r w:rsidR="00EA70B3" w:rsidRPr="004C124C">
              <w:rPr>
                <w:rFonts w:ascii="Arial" w:hAnsi="Arial" w:cs="Arial"/>
                <w:sz w:val="20"/>
                <w:szCs w:val="20"/>
              </w:rPr>
              <w:t xml:space="preserve"> </w:t>
            </w:r>
            <w:r w:rsidRPr="004C124C">
              <w:rPr>
                <w:rFonts w:ascii="Arial" w:hAnsi="Arial" w:cs="Arial"/>
                <w:sz w:val="20"/>
                <w:szCs w:val="20"/>
              </w:rPr>
              <w:t xml:space="preserve">giao đất, cho thuê đất, cho phép chuyển mục đích sử dụng đất do sai sót về ranh giới, vị trí, diện tích, mục đích sử dụng giữa bản đồ quy hoạch, bản đồ địa chính, </w:t>
            </w:r>
            <w:r w:rsidR="00067171" w:rsidRPr="004C124C">
              <w:rPr>
                <w:rFonts w:ascii="Arial" w:hAnsi="Arial" w:cs="Arial"/>
                <w:sz w:val="20"/>
                <w:szCs w:val="20"/>
              </w:rPr>
              <w:t>quyết định</w:t>
            </w:r>
            <w:r w:rsidRPr="004C124C">
              <w:rPr>
                <w:rFonts w:ascii="Arial" w:hAnsi="Arial" w:cs="Arial"/>
                <w:sz w:val="20"/>
                <w:szCs w:val="20"/>
              </w:rPr>
              <w:t xml:space="preserve"> giao đất, cho thuê đất, cho phép chuyển mục đích sử dụng đất và số liệu bàn giao đất trên thực địa</w:t>
            </w:r>
          </w:p>
        </w:tc>
        <w:tc>
          <w:tcPr>
            <w:tcW w:w="3230" w:type="dxa"/>
            <w:tcBorders>
              <w:top w:val="single" w:sz="2" w:space="0" w:color="auto"/>
              <w:left w:val="single" w:sz="2" w:space="0" w:color="auto"/>
              <w:bottom w:val="single" w:sz="2" w:space="0" w:color="auto"/>
              <w:right w:val="single" w:sz="2" w:space="0" w:color="auto"/>
            </w:tcBorders>
          </w:tcPr>
          <w:p w14:paraId="1AB8FDB3"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49" w:name="tvpllink_ktcnorlocb_5"/>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49"/>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45E97E44"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50" w:name="tvpllink_rorrhxdqru_5"/>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50"/>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299DC00F"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51" w:name="tvpllink_celrhsuisu_6"/>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51"/>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52" w:name="tvpllink_spowirtlzs_5"/>
            <w:r w:rsidR="00067171" w:rsidRPr="004C124C">
              <w:rPr>
                <w:rFonts w:ascii="Arial" w:hAnsi="Arial" w:cs="Arial"/>
                <w:sz w:val="20"/>
                <w:szCs w:val="20"/>
              </w:rPr>
              <w:t>Luật</w:t>
            </w:r>
            <w:r w:rsidRPr="004C124C">
              <w:rPr>
                <w:rFonts w:ascii="Arial" w:hAnsi="Arial" w:cs="Arial"/>
                <w:sz w:val="20"/>
                <w:szCs w:val="20"/>
              </w:rPr>
              <w:t xml:space="preserve"> Đất đai</w:t>
            </w:r>
            <w:bookmarkEnd w:id="52"/>
            <w:r w:rsidRPr="004C124C">
              <w:rPr>
                <w:rFonts w:ascii="Arial" w:hAnsi="Arial" w:cs="Arial"/>
                <w:sz w:val="20"/>
                <w:szCs w:val="20"/>
              </w:rPr>
              <w:t>.</w:t>
            </w:r>
          </w:p>
          <w:p w14:paraId="23DDD29F"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(4) </w:t>
            </w:r>
            <w:r w:rsidR="00067171" w:rsidRPr="004C124C">
              <w:rPr>
                <w:rFonts w:ascii="Arial" w:hAnsi="Arial" w:cs="Arial"/>
                <w:sz w:val="20"/>
                <w:szCs w:val="20"/>
              </w:rPr>
              <w:t>Quyết định</w:t>
            </w:r>
            <w:r w:rsidRPr="004C124C">
              <w:rPr>
                <w:rFonts w:ascii="Arial" w:hAnsi="Arial" w:cs="Arial"/>
                <w:sz w:val="20"/>
                <w:szCs w:val="20"/>
              </w:rPr>
              <w:t xml:space="preserve"> số </w:t>
            </w:r>
            <w:bookmarkStart w:id="53" w:name="tvpllink_dtmskjyumi_4"/>
            <w:r w:rsidRPr="004C124C">
              <w:rPr>
                <w:rFonts w:ascii="Arial" w:hAnsi="Arial" w:cs="Arial"/>
                <w:sz w:val="20"/>
                <w:szCs w:val="20"/>
              </w:rPr>
              <w:t>2418</w:t>
            </w:r>
            <w:r w:rsidR="00067171" w:rsidRPr="004C124C">
              <w:rPr>
                <w:rFonts w:ascii="Arial" w:hAnsi="Arial" w:cs="Arial"/>
                <w:sz w:val="20"/>
                <w:szCs w:val="20"/>
              </w:rPr>
              <w:t>/</w:t>
            </w:r>
            <w:r w:rsidRPr="004C124C">
              <w:rPr>
                <w:rFonts w:ascii="Arial" w:hAnsi="Arial" w:cs="Arial"/>
                <w:sz w:val="20"/>
                <w:szCs w:val="20"/>
              </w:rPr>
              <w:t>QĐ-BTNMT</w:t>
            </w:r>
            <w:bookmarkEnd w:id="53"/>
            <w:r w:rsidRPr="004C124C">
              <w:rPr>
                <w:rFonts w:ascii="Arial" w:hAnsi="Arial" w:cs="Arial"/>
                <w:sz w:val="20"/>
                <w:szCs w:val="20"/>
              </w:rPr>
              <w:t xml:space="preserve"> ngày 28</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00DD24B0" w:rsidRPr="004C124C">
              <w:rPr>
                <w:rFonts w:ascii="Arial" w:hAnsi="Arial" w:cs="Arial"/>
                <w:sz w:val="20"/>
                <w:szCs w:val="20"/>
                <w:lang w:val="en-US"/>
              </w:rPr>
              <w:t xml:space="preserve"> </w:t>
            </w:r>
            <w:r w:rsidRPr="004C124C">
              <w:rPr>
                <w:rFonts w:ascii="Arial" w:hAnsi="Arial" w:cs="Arial"/>
                <w:sz w:val="20"/>
                <w:szCs w:val="20"/>
              </w:rPr>
              <w:t>Bộ trưởng Bộ Nông nghiệp và Môi trường về việc đính</w:t>
            </w:r>
            <w:r w:rsidR="00DD24B0" w:rsidRPr="004C124C">
              <w:rPr>
                <w:rFonts w:ascii="Arial" w:hAnsi="Arial" w:cs="Arial"/>
                <w:sz w:val="20"/>
                <w:szCs w:val="20"/>
                <w:lang w:val="en-US"/>
              </w:rPr>
              <w:t xml:space="preserve"> </w:t>
            </w:r>
            <w:r w:rsidRPr="004C124C">
              <w:rPr>
                <w:rFonts w:ascii="Arial" w:hAnsi="Arial" w:cs="Arial"/>
                <w:sz w:val="20"/>
                <w:szCs w:val="20"/>
              </w:rPr>
              <w:t xml:space="preserve">chính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54" w:name="tvpllink_ktcnorlocb_35"/>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54"/>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0FE5E911"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022AF9B6"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w:t>
            </w:r>
            <w:r w:rsidR="00EA70B3" w:rsidRPr="004C124C">
              <w:rPr>
                <w:rFonts w:ascii="Arial" w:hAnsi="Arial" w:cs="Arial"/>
                <w:sz w:val="20"/>
                <w:szCs w:val="20"/>
              </w:rPr>
              <w:t xml:space="preserve"> </w:t>
            </w:r>
            <w:r w:rsidRPr="004C124C">
              <w:rPr>
                <w:rFonts w:ascii="Arial" w:hAnsi="Arial" w:cs="Arial"/>
                <w:sz w:val="20"/>
                <w:szCs w:val="20"/>
              </w:rPr>
              <w:t>UBND</w:t>
            </w:r>
            <w:r w:rsidR="00EA70B3" w:rsidRPr="004C124C">
              <w:rPr>
                <w:rFonts w:ascii="Arial" w:hAnsi="Arial" w:cs="Arial"/>
                <w:sz w:val="20"/>
                <w:szCs w:val="20"/>
              </w:rPr>
              <w:t xml:space="preserve"> </w:t>
            </w:r>
            <w:r w:rsidRPr="004C124C">
              <w:rPr>
                <w:rFonts w:ascii="Arial" w:hAnsi="Arial" w:cs="Arial"/>
                <w:sz w:val="20"/>
                <w:szCs w:val="20"/>
              </w:rPr>
              <w:t>cấp</w:t>
            </w:r>
            <w:r w:rsidR="00DD24B0" w:rsidRPr="004C124C">
              <w:rPr>
                <w:rFonts w:ascii="Arial" w:hAnsi="Arial" w:cs="Arial"/>
                <w:sz w:val="20"/>
                <w:szCs w:val="20"/>
                <w:lang w:val="en-US"/>
              </w:rPr>
              <w:t xml:space="preserve"> </w:t>
            </w:r>
            <w:r w:rsidRPr="004C124C">
              <w:rPr>
                <w:rFonts w:ascii="Arial" w:hAnsi="Arial" w:cs="Arial"/>
                <w:sz w:val="20"/>
                <w:szCs w:val="20"/>
              </w:rPr>
              <w:t>tỉnh</w:t>
            </w:r>
          </w:p>
          <w:p w14:paraId="45BA6800"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w:t>
            </w:r>
            <w:r w:rsidR="00EA70B3" w:rsidRPr="004C124C">
              <w:rPr>
                <w:rFonts w:ascii="Arial" w:hAnsi="Arial" w:cs="Arial"/>
                <w:sz w:val="20"/>
                <w:szCs w:val="20"/>
              </w:rPr>
              <w:t xml:space="preserve"> </w:t>
            </w:r>
            <w:r w:rsidRPr="004C124C">
              <w:rPr>
                <w:rFonts w:ascii="Arial" w:hAnsi="Arial" w:cs="Arial"/>
                <w:sz w:val="20"/>
                <w:szCs w:val="20"/>
              </w:rPr>
              <w:t>Chủ</w:t>
            </w:r>
            <w:r w:rsidR="00EA70B3" w:rsidRPr="004C124C">
              <w:rPr>
                <w:rFonts w:ascii="Arial" w:hAnsi="Arial" w:cs="Arial"/>
                <w:sz w:val="20"/>
                <w:szCs w:val="20"/>
              </w:rPr>
              <w:t xml:space="preserve"> </w:t>
            </w:r>
            <w:r w:rsidRPr="004C124C">
              <w:rPr>
                <w:rFonts w:ascii="Arial" w:hAnsi="Arial" w:cs="Arial"/>
                <w:sz w:val="20"/>
                <w:szCs w:val="20"/>
              </w:rPr>
              <w:t>tịch</w:t>
            </w:r>
            <w:r w:rsidR="00DD24B0" w:rsidRPr="004C124C">
              <w:rPr>
                <w:rFonts w:ascii="Arial" w:hAnsi="Arial" w:cs="Arial"/>
                <w:sz w:val="20"/>
                <w:szCs w:val="20"/>
                <w:lang w:val="en-US"/>
              </w:rPr>
              <w:t xml:space="preserve"> </w:t>
            </w:r>
            <w:r w:rsidRPr="004C124C">
              <w:rPr>
                <w:rFonts w:ascii="Arial" w:hAnsi="Arial" w:cs="Arial"/>
                <w:sz w:val="20"/>
                <w:szCs w:val="20"/>
              </w:rPr>
              <w:t>UBND cấp tỉnh</w:t>
            </w:r>
          </w:p>
          <w:p w14:paraId="1B349A4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w:t>
            </w:r>
            <w:r w:rsidR="00EA70B3" w:rsidRPr="004C124C">
              <w:rPr>
                <w:rFonts w:ascii="Arial" w:hAnsi="Arial" w:cs="Arial"/>
                <w:sz w:val="20"/>
                <w:szCs w:val="20"/>
              </w:rPr>
              <w:t xml:space="preserve"> </w:t>
            </w:r>
            <w:r w:rsidRPr="004C124C">
              <w:rPr>
                <w:rFonts w:ascii="Arial" w:hAnsi="Arial" w:cs="Arial"/>
                <w:sz w:val="20"/>
                <w:szCs w:val="20"/>
              </w:rPr>
              <w:t>Cơ</w:t>
            </w:r>
            <w:r w:rsidR="00EA70B3" w:rsidRPr="004C124C">
              <w:rPr>
                <w:rFonts w:ascii="Arial" w:hAnsi="Arial" w:cs="Arial"/>
                <w:sz w:val="20"/>
                <w:szCs w:val="20"/>
              </w:rPr>
              <w:t xml:space="preserve"> </w:t>
            </w:r>
            <w:r w:rsidRPr="004C124C">
              <w:rPr>
                <w:rFonts w:ascii="Arial" w:hAnsi="Arial" w:cs="Arial"/>
                <w:sz w:val="20"/>
                <w:szCs w:val="20"/>
              </w:rPr>
              <w:t>quan chuyên môn về nông</w:t>
            </w:r>
            <w:r w:rsidR="00EA70B3" w:rsidRPr="004C124C">
              <w:rPr>
                <w:rFonts w:ascii="Arial" w:hAnsi="Arial" w:cs="Arial"/>
                <w:sz w:val="20"/>
                <w:szCs w:val="20"/>
              </w:rPr>
              <w:t xml:space="preserve"> </w:t>
            </w:r>
            <w:r w:rsidRPr="004C124C">
              <w:rPr>
                <w:rFonts w:ascii="Arial" w:hAnsi="Arial" w:cs="Arial"/>
                <w:sz w:val="20"/>
                <w:szCs w:val="20"/>
              </w:rPr>
              <w:t>nghiệp</w:t>
            </w:r>
            <w:r w:rsidR="00EA70B3" w:rsidRPr="004C124C">
              <w:rPr>
                <w:rFonts w:ascii="Arial" w:hAnsi="Arial" w:cs="Arial"/>
                <w:sz w:val="20"/>
                <w:szCs w:val="20"/>
              </w:rPr>
              <w:t xml:space="preserve"> </w:t>
            </w:r>
            <w:r w:rsidRPr="004C124C">
              <w:rPr>
                <w:rFonts w:ascii="Arial" w:hAnsi="Arial" w:cs="Arial"/>
                <w:sz w:val="20"/>
                <w:szCs w:val="20"/>
              </w:rPr>
              <w:t>và môi</w:t>
            </w:r>
            <w:r w:rsidR="00EA70B3" w:rsidRPr="004C124C">
              <w:rPr>
                <w:rFonts w:ascii="Arial" w:hAnsi="Arial" w:cs="Arial"/>
                <w:sz w:val="20"/>
                <w:szCs w:val="20"/>
              </w:rPr>
              <w:t xml:space="preserve"> </w:t>
            </w:r>
            <w:r w:rsidRPr="004C124C">
              <w:rPr>
                <w:rFonts w:ascii="Arial" w:hAnsi="Arial" w:cs="Arial"/>
                <w:sz w:val="20"/>
                <w:szCs w:val="20"/>
              </w:rPr>
              <w:t>trường</w:t>
            </w:r>
            <w:r w:rsidR="00EA70B3" w:rsidRPr="004C124C">
              <w:rPr>
                <w:rFonts w:ascii="Arial" w:hAnsi="Arial" w:cs="Arial"/>
                <w:sz w:val="20"/>
                <w:szCs w:val="20"/>
              </w:rPr>
              <w:t xml:space="preserve"> </w:t>
            </w:r>
            <w:r w:rsidRPr="004C124C">
              <w:rPr>
                <w:rFonts w:ascii="Arial" w:hAnsi="Arial" w:cs="Arial"/>
                <w:sz w:val="20"/>
                <w:szCs w:val="20"/>
              </w:rPr>
              <w:t>cấp tỉnh</w:t>
            </w:r>
          </w:p>
          <w:p w14:paraId="4C0F4AD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 Văn phòng đăng ký đất đai hoặc Chi nhánh Văn phòng đăng ký đất đai</w:t>
            </w:r>
          </w:p>
          <w:p w14:paraId="01B70B0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(5) Cơ quan thuế</w:t>
            </w:r>
            <w:r w:rsidR="00DD24B0"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1B9F43E0" w14:textId="77777777">
        <w:tc>
          <w:tcPr>
            <w:tcW w:w="636" w:type="dxa"/>
            <w:tcBorders>
              <w:top w:val="single" w:sz="2" w:space="0" w:color="auto"/>
              <w:left w:val="single" w:sz="2" w:space="0" w:color="auto"/>
              <w:bottom w:val="single" w:sz="2" w:space="0" w:color="auto"/>
              <w:right w:val="single" w:sz="2" w:space="0" w:color="auto"/>
            </w:tcBorders>
          </w:tcPr>
          <w:p w14:paraId="28D92636" w14:textId="77777777" w:rsidR="00DD24B0" w:rsidRPr="004C124C" w:rsidRDefault="00DD24B0"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5</w:t>
            </w:r>
          </w:p>
        </w:tc>
        <w:tc>
          <w:tcPr>
            <w:tcW w:w="1131" w:type="dxa"/>
            <w:tcBorders>
              <w:top w:val="single" w:sz="2" w:space="0" w:color="auto"/>
              <w:left w:val="single" w:sz="2" w:space="0" w:color="auto"/>
              <w:bottom w:val="single" w:sz="2" w:space="0" w:color="auto"/>
              <w:right w:val="single" w:sz="2" w:space="0" w:color="auto"/>
            </w:tcBorders>
          </w:tcPr>
          <w:p w14:paraId="2D9BA4C8"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1.013828</w:t>
            </w:r>
          </w:p>
        </w:tc>
        <w:tc>
          <w:tcPr>
            <w:tcW w:w="1827" w:type="dxa"/>
            <w:tcBorders>
              <w:top w:val="single" w:sz="2" w:space="0" w:color="auto"/>
              <w:left w:val="single" w:sz="2" w:space="0" w:color="auto"/>
              <w:bottom w:val="single" w:sz="2" w:space="0" w:color="auto"/>
              <w:right w:val="single" w:sz="2" w:space="0" w:color="auto"/>
            </w:tcBorders>
          </w:tcPr>
          <w:p w14:paraId="470D6B37"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Giao đất, cho thuê đất, giao khu vực biển để thực hiện hoạt động lấn biển</w:t>
            </w:r>
          </w:p>
        </w:tc>
        <w:tc>
          <w:tcPr>
            <w:tcW w:w="3230" w:type="dxa"/>
            <w:tcBorders>
              <w:top w:val="single" w:sz="2" w:space="0" w:color="auto"/>
              <w:left w:val="single" w:sz="2" w:space="0" w:color="auto"/>
              <w:bottom w:val="single" w:sz="2" w:space="0" w:color="auto"/>
              <w:right w:val="single" w:sz="2" w:space="0" w:color="auto"/>
            </w:tcBorders>
          </w:tcPr>
          <w:p w14:paraId="68D6FFA9"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55" w:name="tvpllink_ktcnorlocb_6"/>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55"/>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1B1AD8B4"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56" w:name="tvpllink_rorrhxdqru_6"/>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56"/>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6FF830DA"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57" w:name="tvpllink_celrhsuisu_7"/>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57"/>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 xml:space="preserve">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58" w:name="tvpllink_spowirtlzs_6"/>
            <w:r w:rsidR="00067171" w:rsidRPr="004C124C">
              <w:rPr>
                <w:rFonts w:ascii="Arial" w:hAnsi="Arial" w:cs="Arial"/>
                <w:sz w:val="20"/>
                <w:szCs w:val="20"/>
              </w:rPr>
              <w:t>Luật</w:t>
            </w:r>
            <w:r w:rsidRPr="004C124C">
              <w:rPr>
                <w:rFonts w:ascii="Arial" w:hAnsi="Arial" w:cs="Arial"/>
                <w:sz w:val="20"/>
                <w:szCs w:val="20"/>
              </w:rPr>
              <w:t xml:space="preserve"> Đất đai</w:t>
            </w:r>
            <w:bookmarkEnd w:id="58"/>
            <w:r w:rsidRPr="004C124C">
              <w:rPr>
                <w:rFonts w:ascii="Arial" w:hAnsi="Arial" w:cs="Arial"/>
                <w:sz w:val="20"/>
                <w:szCs w:val="20"/>
              </w:rPr>
              <w:t>.</w:t>
            </w:r>
          </w:p>
          <w:p w14:paraId="1F7715A1"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(4) </w:t>
            </w:r>
            <w:r w:rsidR="00067171" w:rsidRPr="004C124C">
              <w:rPr>
                <w:rFonts w:ascii="Arial" w:hAnsi="Arial" w:cs="Arial"/>
                <w:sz w:val="20"/>
                <w:szCs w:val="20"/>
              </w:rPr>
              <w:t>Quyết định</w:t>
            </w:r>
            <w:r w:rsidRPr="004C124C">
              <w:rPr>
                <w:rFonts w:ascii="Arial" w:hAnsi="Arial" w:cs="Arial"/>
                <w:sz w:val="20"/>
                <w:szCs w:val="20"/>
              </w:rPr>
              <w:t xml:space="preserve"> số </w:t>
            </w:r>
            <w:bookmarkStart w:id="59" w:name="tvpllink_dtmskjyumi_5"/>
            <w:r w:rsidRPr="004C124C">
              <w:rPr>
                <w:rFonts w:ascii="Arial" w:hAnsi="Arial" w:cs="Arial"/>
                <w:sz w:val="20"/>
                <w:szCs w:val="20"/>
              </w:rPr>
              <w:t>2418</w:t>
            </w:r>
            <w:r w:rsidR="00067171" w:rsidRPr="004C124C">
              <w:rPr>
                <w:rFonts w:ascii="Arial" w:hAnsi="Arial" w:cs="Arial"/>
                <w:sz w:val="20"/>
                <w:szCs w:val="20"/>
              </w:rPr>
              <w:t>/</w:t>
            </w:r>
            <w:r w:rsidRPr="004C124C">
              <w:rPr>
                <w:rFonts w:ascii="Arial" w:hAnsi="Arial" w:cs="Arial"/>
                <w:sz w:val="20"/>
                <w:szCs w:val="20"/>
              </w:rPr>
              <w:t>QĐ-BTNMT</w:t>
            </w:r>
            <w:bookmarkEnd w:id="59"/>
            <w:r w:rsidRPr="004C124C">
              <w:rPr>
                <w:rFonts w:ascii="Arial" w:hAnsi="Arial" w:cs="Arial"/>
                <w:sz w:val="20"/>
                <w:szCs w:val="20"/>
              </w:rPr>
              <w:t xml:space="preserve"> ngày 28</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Bộ trưởng Bộ Nông nghiệp và Môi trường về việc đính</w:t>
            </w:r>
            <w:r w:rsidRPr="004C124C">
              <w:rPr>
                <w:rFonts w:ascii="Arial" w:hAnsi="Arial" w:cs="Arial"/>
                <w:sz w:val="20"/>
                <w:szCs w:val="20"/>
                <w:lang w:val="en-US"/>
              </w:rPr>
              <w:t xml:space="preserve"> </w:t>
            </w:r>
            <w:r w:rsidRPr="004C124C">
              <w:rPr>
                <w:rFonts w:ascii="Arial" w:hAnsi="Arial" w:cs="Arial"/>
                <w:sz w:val="20"/>
                <w:szCs w:val="20"/>
              </w:rPr>
              <w:t xml:space="preserve">chính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60" w:name="tvpllink_ktcnorlocb_34"/>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60"/>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368593D6"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3D85441F"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UBND cấp tỉnh</w:t>
            </w:r>
          </w:p>
          <w:p w14:paraId="3C9328C3" w14:textId="77777777" w:rsidR="00DD24B0" w:rsidRPr="004C124C" w:rsidRDefault="00DD24B0" w:rsidP="0039517D">
            <w:pPr>
              <w:widowControl/>
              <w:autoSpaceDE w:val="0"/>
              <w:autoSpaceDN w:val="0"/>
              <w:adjustRightInd w:val="0"/>
              <w:spacing w:before="120"/>
              <w:rPr>
                <w:rFonts w:ascii="Arial" w:hAnsi="Arial" w:cs="Arial"/>
                <w:sz w:val="20"/>
                <w:szCs w:val="20"/>
                <w:lang w:val="en-US"/>
              </w:rPr>
            </w:pPr>
            <w:r w:rsidRPr="004C124C">
              <w:rPr>
                <w:rFonts w:ascii="Arial" w:hAnsi="Arial" w:cs="Arial"/>
                <w:sz w:val="20"/>
                <w:szCs w:val="20"/>
              </w:rPr>
              <w:t>(2) Chủ tịch</w:t>
            </w:r>
            <w:r w:rsidRPr="004C124C">
              <w:rPr>
                <w:rFonts w:ascii="Arial" w:hAnsi="Arial" w:cs="Arial"/>
                <w:sz w:val="20"/>
                <w:szCs w:val="20"/>
                <w:lang w:val="en-US"/>
              </w:rPr>
              <w:t xml:space="preserve"> </w:t>
            </w:r>
            <w:r w:rsidRPr="004C124C">
              <w:rPr>
                <w:rFonts w:ascii="Arial" w:hAnsi="Arial" w:cs="Arial"/>
                <w:sz w:val="20"/>
                <w:szCs w:val="20"/>
              </w:rPr>
              <w:t xml:space="preserve">UBND cấp tỉnh </w:t>
            </w:r>
          </w:p>
          <w:p w14:paraId="748F8FF6"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Cơ quan chuyên môn về nông nghiệp và môi trường cấp</w:t>
            </w:r>
            <w:r w:rsidRPr="004C124C">
              <w:rPr>
                <w:rFonts w:ascii="Arial" w:hAnsi="Arial" w:cs="Arial"/>
                <w:sz w:val="20"/>
                <w:szCs w:val="20"/>
                <w:lang w:val="en-US"/>
              </w:rPr>
              <w:t xml:space="preserve"> </w:t>
            </w:r>
            <w:r w:rsidRPr="004C124C">
              <w:rPr>
                <w:rFonts w:ascii="Arial" w:hAnsi="Arial" w:cs="Arial"/>
                <w:sz w:val="20"/>
                <w:szCs w:val="20"/>
              </w:rPr>
              <w:t>tỉnh</w:t>
            </w:r>
          </w:p>
          <w:p w14:paraId="4292C960"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 Văn phòng đăng ký đất đai hoặc Chi nhánh Văn phòng đăng ký đất đai</w:t>
            </w:r>
          </w:p>
          <w:p w14:paraId="14444F34"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(5) Cơ quan thuế</w:t>
            </w:r>
            <w:r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3C34454D" w14:textId="77777777">
        <w:tc>
          <w:tcPr>
            <w:tcW w:w="636" w:type="dxa"/>
            <w:tcBorders>
              <w:top w:val="single" w:sz="2" w:space="0" w:color="auto"/>
              <w:left w:val="single" w:sz="2" w:space="0" w:color="auto"/>
              <w:bottom w:val="single" w:sz="2" w:space="0" w:color="auto"/>
              <w:right w:val="single" w:sz="2" w:space="0" w:color="auto"/>
            </w:tcBorders>
          </w:tcPr>
          <w:p w14:paraId="47FBB4E0"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6</w:t>
            </w:r>
          </w:p>
        </w:tc>
        <w:tc>
          <w:tcPr>
            <w:tcW w:w="1131" w:type="dxa"/>
            <w:tcBorders>
              <w:top w:val="single" w:sz="2" w:space="0" w:color="auto"/>
              <w:left w:val="single" w:sz="2" w:space="0" w:color="auto"/>
              <w:bottom w:val="single" w:sz="2" w:space="0" w:color="auto"/>
              <w:right w:val="single" w:sz="2" w:space="0" w:color="auto"/>
            </w:tcBorders>
          </w:tcPr>
          <w:p w14:paraId="1E56E0AD"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1.012781</w:t>
            </w:r>
          </w:p>
        </w:tc>
        <w:tc>
          <w:tcPr>
            <w:tcW w:w="1827" w:type="dxa"/>
            <w:tcBorders>
              <w:top w:val="single" w:sz="2" w:space="0" w:color="auto"/>
              <w:left w:val="single" w:sz="2" w:space="0" w:color="auto"/>
              <w:bottom w:val="single" w:sz="2" w:space="0" w:color="auto"/>
              <w:right w:val="single" w:sz="2" w:space="0" w:color="auto"/>
            </w:tcBorders>
          </w:tcPr>
          <w:p w14:paraId="05F60486"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Đăng ký, cấp Giấy chứng nhận đối với thửa đất có diện tích</w:t>
            </w:r>
            <w:r w:rsidR="00EA70B3" w:rsidRPr="004C124C">
              <w:rPr>
                <w:rFonts w:ascii="Arial" w:hAnsi="Arial" w:cs="Arial"/>
                <w:sz w:val="20"/>
                <w:szCs w:val="20"/>
              </w:rPr>
              <w:t xml:space="preserve"> </w:t>
            </w:r>
            <w:r w:rsidRPr="004C124C">
              <w:rPr>
                <w:rFonts w:ascii="Arial" w:hAnsi="Arial" w:cs="Arial"/>
                <w:sz w:val="20"/>
                <w:szCs w:val="20"/>
              </w:rPr>
              <w:t>tăng</w:t>
            </w:r>
            <w:r w:rsidR="00EA70B3" w:rsidRPr="004C124C">
              <w:rPr>
                <w:rFonts w:ascii="Arial" w:hAnsi="Arial" w:cs="Arial"/>
                <w:sz w:val="20"/>
                <w:szCs w:val="20"/>
              </w:rPr>
              <w:t xml:space="preserve"> </w:t>
            </w:r>
            <w:r w:rsidRPr="004C124C">
              <w:rPr>
                <w:rFonts w:ascii="Arial" w:hAnsi="Arial" w:cs="Arial"/>
                <w:sz w:val="20"/>
                <w:szCs w:val="20"/>
              </w:rPr>
              <w:t>thêm</w:t>
            </w:r>
            <w:r w:rsidR="00EA70B3" w:rsidRPr="004C124C">
              <w:rPr>
                <w:rFonts w:ascii="Arial" w:hAnsi="Arial" w:cs="Arial"/>
                <w:sz w:val="20"/>
                <w:szCs w:val="20"/>
              </w:rPr>
              <w:t xml:space="preserve"> </w:t>
            </w:r>
            <w:r w:rsidRPr="004C124C">
              <w:rPr>
                <w:rFonts w:ascii="Arial" w:hAnsi="Arial" w:cs="Arial"/>
                <w:sz w:val="20"/>
                <w:szCs w:val="20"/>
              </w:rPr>
              <w:t>do</w:t>
            </w:r>
            <w:r w:rsidR="00EA70B3" w:rsidRPr="004C124C">
              <w:rPr>
                <w:rFonts w:ascii="Arial" w:hAnsi="Arial" w:cs="Arial"/>
                <w:sz w:val="20"/>
                <w:szCs w:val="20"/>
              </w:rPr>
              <w:t xml:space="preserve"> </w:t>
            </w:r>
            <w:r w:rsidRPr="004C124C">
              <w:rPr>
                <w:rFonts w:ascii="Arial" w:hAnsi="Arial" w:cs="Arial"/>
                <w:sz w:val="20"/>
                <w:szCs w:val="20"/>
              </w:rPr>
              <w:t>thay đổi ranh giới so với Giấy chứng nhận đã cấp</w:t>
            </w:r>
          </w:p>
        </w:tc>
        <w:tc>
          <w:tcPr>
            <w:tcW w:w="3230" w:type="dxa"/>
            <w:tcBorders>
              <w:top w:val="single" w:sz="2" w:space="0" w:color="auto"/>
              <w:left w:val="single" w:sz="2" w:space="0" w:color="auto"/>
              <w:bottom w:val="single" w:sz="2" w:space="0" w:color="auto"/>
              <w:right w:val="single" w:sz="2" w:space="0" w:color="auto"/>
            </w:tcBorders>
          </w:tcPr>
          <w:p w14:paraId="4A183A95"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61" w:name="tvpllink_ktcnorlocb_7"/>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61"/>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1E8C3EEC"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62" w:name="tvpllink_rorrhxdqru_7"/>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62"/>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0556A094"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63" w:name="tvpllink_celrhsuisu_8"/>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63"/>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64" w:name="tvpllink_spowirtlzs_7"/>
            <w:r w:rsidR="00067171" w:rsidRPr="004C124C">
              <w:rPr>
                <w:rFonts w:ascii="Arial" w:hAnsi="Arial" w:cs="Arial"/>
                <w:sz w:val="20"/>
                <w:szCs w:val="20"/>
              </w:rPr>
              <w:t>Luật</w:t>
            </w:r>
            <w:r w:rsidRPr="004C124C">
              <w:rPr>
                <w:rFonts w:ascii="Arial" w:hAnsi="Arial" w:cs="Arial"/>
                <w:sz w:val="20"/>
                <w:szCs w:val="20"/>
              </w:rPr>
              <w:t xml:space="preserve"> Đất đai</w:t>
            </w:r>
            <w:bookmarkEnd w:id="64"/>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675B141F"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Đất đai</w:t>
            </w:r>
          </w:p>
        </w:tc>
        <w:tc>
          <w:tcPr>
            <w:tcW w:w="1295" w:type="dxa"/>
            <w:tcBorders>
              <w:top w:val="single" w:sz="2" w:space="0" w:color="auto"/>
              <w:left w:val="single" w:sz="2" w:space="0" w:color="auto"/>
              <w:bottom w:val="single" w:sz="2" w:space="0" w:color="auto"/>
              <w:right w:val="single" w:sz="2" w:space="0" w:color="auto"/>
            </w:tcBorders>
          </w:tcPr>
          <w:p w14:paraId="2C1FD89B"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Văn phòng đăng ký đất đai hoặc Chi nhánh Văn phòng đăng ký đất đai</w:t>
            </w:r>
          </w:p>
          <w:p w14:paraId="5CC58900"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Ủy ban nhân dân cấp xã</w:t>
            </w:r>
          </w:p>
          <w:p w14:paraId="2125A4E9"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Cơ quan thuế</w:t>
            </w:r>
            <w:r w:rsidR="00DD24B0" w:rsidRPr="004C124C">
              <w:rPr>
                <w:rFonts w:ascii="Arial" w:hAnsi="Arial" w:cs="Arial"/>
                <w:sz w:val="20"/>
                <w:szCs w:val="20"/>
                <w:lang w:val="en-US"/>
              </w:rPr>
              <w:t xml:space="preserve"> </w:t>
            </w:r>
            <w:r w:rsidRPr="004C124C">
              <w:rPr>
                <w:rFonts w:ascii="Arial" w:hAnsi="Arial" w:cs="Arial"/>
                <w:sz w:val="20"/>
                <w:szCs w:val="20"/>
              </w:rPr>
              <w:t xml:space="preserve">(nếu </w:t>
            </w:r>
            <w:r w:rsidRPr="004C124C">
              <w:rPr>
                <w:rFonts w:ascii="Arial" w:hAnsi="Arial" w:cs="Arial"/>
                <w:sz w:val="20"/>
                <w:szCs w:val="20"/>
              </w:rPr>
              <w:lastRenderedPageBreak/>
              <w:t>có)</w:t>
            </w:r>
          </w:p>
        </w:tc>
      </w:tr>
      <w:tr w:rsidR="00DD24B0" w:rsidRPr="004C124C" w14:paraId="4F0229F1" w14:textId="77777777">
        <w:tc>
          <w:tcPr>
            <w:tcW w:w="636" w:type="dxa"/>
            <w:tcBorders>
              <w:top w:val="single" w:sz="2" w:space="0" w:color="auto"/>
              <w:left w:val="single" w:sz="2" w:space="0" w:color="auto"/>
              <w:bottom w:val="single" w:sz="2" w:space="0" w:color="auto"/>
              <w:right w:val="single" w:sz="2" w:space="0" w:color="auto"/>
            </w:tcBorders>
          </w:tcPr>
          <w:p w14:paraId="3C537FD4" w14:textId="77777777" w:rsidR="00DD24B0" w:rsidRPr="004C124C" w:rsidRDefault="00DD24B0"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lastRenderedPageBreak/>
              <w:t>7</w:t>
            </w:r>
          </w:p>
        </w:tc>
        <w:tc>
          <w:tcPr>
            <w:tcW w:w="1131" w:type="dxa"/>
            <w:tcBorders>
              <w:top w:val="single" w:sz="2" w:space="0" w:color="auto"/>
              <w:left w:val="single" w:sz="2" w:space="0" w:color="auto"/>
              <w:bottom w:val="single" w:sz="2" w:space="0" w:color="auto"/>
              <w:right w:val="single" w:sz="2" w:space="0" w:color="auto"/>
            </w:tcBorders>
          </w:tcPr>
          <w:p w14:paraId="6A5BAE39"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1.012782</w:t>
            </w:r>
          </w:p>
        </w:tc>
        <w:tc>
          <w:tcPr>
            <w:tcW w:w="1827" w:type="dxa"/>
            <w:tcBorders>
              <w:top w:val="single" w:sz="2" w:space="0" w:color="auto"/>
              <w:left w:val="single" w:sz="2" w:space="0" w:color="auto"/>
              <w:bottom w:val="single" w:sz="2" w:space="0" w:color="auto"/>
              <w:right w:val="single" w:sz="2" w:space="0" w:color="auto"/>
            </w:tcBorders>
          </w:tcPr>
          <w:p w14:paraId="5A37A21D"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Đăng ký, cấp Giấy chứng nhận đối với trường hợp cá nhân, hộ gia đình đã được cấp Giấy chứng nhận một phần diện tích vào loại đất ở trước ngày 01 tháng 7 năm</w:t>
            </w:r>
            <w:r w:rsidRPr="004C124C">
              <w:rPr>
                <w:rFonts w:ascii="Arial" w:hAnsi="Arial" w:cs="Arial"/>
                <w:sz w:val="20"/>
                <w:szCs w:val="20"/>
                <w:lang w:val="en-US"/>
              </w:rPr>
              <w:t xml:space="preserve"> </w:t>
            </w:r>
            <w:r w:rsidRPr="004C124C">
              <w:rPr>
                <w:rFonts w:ascii="Arial" w:hAnsi="Arial" w:cs="Arial"/>
                <w:sz w:val="20"/>
                <w:szCs w:val="20"/>
              </w:rPr>
              <w:t>2004, phần diện tích còn lại của thửa đất chưa được cấp Giấy chứng nhận</w:t>
            </w:r>
          </w:p>
        </w:tc>
        <w:tc>
          <w:tcPr>
            <w:tcW w:w="3230" w:type="dxa"/>
            <w:tcBorders>
              <w:top w:val="single" w:sz="2" w:space="0" w:color="auto"/>
              <w:left w:val="single" w:sz="2" w:space="0" w:color="auto"/>
              <w:bottom w:val="single" w:sz="2" w:space="0" w:color="auto"/>
              <w:right w:val="single" w:sz="2" w:space="0" w:color="auto"/>
            </w:tcBorders>
          </w:tcPr>
          <w:p w14:paraId="23531179"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65" w:name="tvpllink_ktcnorlocb_8"/>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65"/>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44D207C1"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66" w:name="tvpllink_rorrhxdqru_8"/>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66"/>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488044D0"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67" w:name="tvpllink_celrhsuisu_9"/>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67"/>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 xml:space="preserve">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lang w:val="en-US"/>
              </w:rPr>
              <w:t xml:space="preserve"> </w:t>
            </w:r>
            <w:r w:rsidRPr="004C124C">
              <w:rPr>
                <w:rFonts w:ascii="Arial" w:hAnsi="Arial" w:cs="Arial"/>
                <w:sz w:val="20"/>
                <w:szCs w:val="20"/>
              </w:rPr>
              <w:t xml:space="preserve">quy định chi tiết thi hành </w:t>
            </w:r>
            <w:bookmarkStart w:id="68" w:name="tvpllink_spowirtlzs_8"/>
            <w:r w:rsidR="00067171" w:rsidRPr="004C124C">
              <w:rPr>
                <w:rFonts w:ascii="Arial" w:hAnsi="Arial" w:cs="Arial"/>
                <w:sz w:val="20"/>
                <w:szCs w:val="20"/>
              </w:rPr>
              <w:t>Luật</w:t>
            </w:r>
            <w:r w:rsidRPr="004C124C">
              <w:rPr>
                <w:rFonts w:ascii="Arial" w:hAnsi="Arial" w:cs="Arial"/>
                <w:sz w:val="20"/>
                <w:szCs w:val="20"/>
              </w:rPr>
              <w:t xml:space="preserve"> Đất đai</w:t>
            </w:r>
            <w:bookmarkEnd w:id="68"/>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7BDCC743"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5FD53E2A"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 (1) Văn phòng đăng ký đất đai hoặc Chi nhánh Văn phòng đăng ký đất đai</w:t>
            </w:r>
          </w:p>
          <w:p w14:paraId="12BEAF98"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Ủy ban nhân dân cấp xã</w:t>
            </w:r>
          </w:p>
          <w:p w14:paraId="386327FF"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Cơ quan thuế</w:t>
            </w:r>
            <w:r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0AACA2C0" w14:textId="77777777">
        <w:tc>
          <w:tcPr>
            <w:tcW w:w="636" w:type="dxa"/>
            <w:tcBorders>
              <w:top w:val="single" w:sz="2" w:space="0" w:color="auto"/>
              <w:left w:val="single" w:sz="2" w:space="0" w:color="auto"/>
              <w:bottom w:val="single" w:sz="2" w:space="0" w:color="auto"/>
              <w:right w:val="single" w:sz="2" w:space="0" w:color="auto"/>
            </w:tcBorders>
          </w:tcPr>
          <w:p w14:paraId="210FE742"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8</w:t>
            </w:r>
          </w:p>
        </w:tc>
        <w:tc>
          <w:tcPr>
            <w:tcW w:w="1131" w:type="dxa"/>
            <w:tcBorders>
              <w:top w:val="single" w:sz="2" w:space="0" w:color="auto"/>
              <w:left w:val="single" w:sz="2" w:space="0" w:color="auto"/>
              <w:bottom w:val="single" w:sz="2" w:space="0" w:color="auto"/>
              <w:right w:val="single" w:sz="2" w:space="0" w:color="auto"/>
            </w:tcBorders>
          </w:tcPr>
          <w:p w14:paraId="7A27873F"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1.012783</w:t>
            </w:r>
          </w:p>
        </w:tc>
        <w:tc>
          <w:tcPr>
            <w:tcW w:w="1827" w:type="dxa"/>
            <w:tcBorders>
              <w:top w:val="single" w:sz="2" w:space="0" w:color="auto"/>
              <w:left w:val="single" w:sz="2" w:space="0" w:color="auto"/>
              <w:bottom w:val="single" w:sz="2" w:space="0" w:color="auto"/>
              <w:right w:val="single" w:sz="2" w:space="0" w:color="auto"/>
            </w:tcBorders>
          </w:tcPr>
          <w:p w14:paraId="597C6589"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Cấp đổi Giấy chứng nhận quyền sử dụng đất, quyền sở hữu tài sản gắn liền với đất</w:t>
            </w:r>
          </w:p>
        </w:tc>
        <w:tc>
          <w:tcPr>
            <w:tcW w:w="3230" w:type="dxa"/>
            <w:tcBorders>
              <w:top w:val="single" w:sz="2" w:space="0" w:color="auto"/>
              <w:left w:val="single" w:sz="2" w:space="0" w:color="auto"/>
              <w:bottom w:val="single" w:sz="2" w:space="0" w:color="auto"/>
              <w:right w:val="single" w:sz="2" w:space="0" w:color="auto"/>
            </w:tcBorders>
          </w:tcPr>
          <w:p w14:paraId="1450171B"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69" w:name="tvpllink_ktcnorlocb_9"/>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69"/>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5F933495"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70" w:name="tvpllink_rorrhxdqru_9"/>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70"/>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2D5526CD"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71" w:name="tvpllink_celrhsuisu_10"/>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71"/>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72" w:name="tvpllink_spowirtlzs_9"/>
            <w:r w:rsidR="00067171" w:rsidRPr="004C124C">
              <w:rPr>
                <w:rFonts w:ascii="Arial" w:hAnsi="Arial" w:cs="Arial"/>
                <w:sz w:val="20"/>
                <w:szCs w:val="20"/>
              </w:rPr>
              <w:t>Luật</w:t>
            </w:r>
            <w:r w:rsidRPr="004C124C">
              <w:rPr>
                <w:rFonts w:ascii="Arial" w:hAnsi="Arial" w:cs="Arial"/>
                <w:sz w:val="20"/>
                <w:szCs w:val="20"/>
              </w:rPr>
              <w:t xml:space="preserve"> Đất đai</w:t>
            </w:r>
            <w:bookmarkEnd w:id="72"/>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36BE44D0"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3C62BE33" w14:textId="77777777" w:rsidR="003D11A8"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 </w:t>
            </w:r>
            <w:r w:rsidR="003D11A8" w:rsidRPr="004C124C">
              <w:rPr>
                <w:rFonts w:ascii="Arial" w:hAnsi="Arial" w:cs="Arial"/>
                <w:sz w:val="20"/>
                <w:szCs w:val="20"/>
              </w:rPr>
              <w:t>(1) Văn phòng đăng ký đất đai hoặc Chi nhánh Văn phòng đăng ký đất đai</w:t>
            </w:r>
          </w:p>
          <w:p w14:paraId="33276DD0"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Cơ quan thuế</w:t>
            </w:r>
            <w:r w:rsidR="00DD24B0"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27963271" w14:textId="77777777">
        <w:tc>
          <w:tcPr>
            <w:tcW w:w="636" w:type="dxa"/>
            <w:tcBorders>
              <w:top w:val="single" w:sz="2" w:space="0" w:color="auto"/>
              <w:left w:val="single" w:sz="2" w:space="0" w:color="auto"/>
              <w:bottom w:val="single" w:sz="2" w:space="0" w:color="auto"/>
              <w:right w:val="single" w:sz="2" w:space="0" w:color="auto"/>
            </w:tcBorders>
          </w:tcPr>
          <w:p w14:paraId="1BEC5F97"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9</w:t>
            </w:r>
          </w:p>
        </w:tc>
        <w:tc>
          <w:tcPr>
            <w:tcW w:w="1131" w:type="dxa"/>
            <w:tcBorders>
              <w:top w:val="single" w:sz="2" w:space="0" w:color="auto"/>
              <w:left w:val="single" w:sz="2" w:space="0" w:color="auto"/>
              <w:bottom w:val="single" w:sz="2" w:space="0" w:color="auto"/>
              <w:right w:val="single" w:sz="2" w:space="0" w:color="auto"/>
            </w:tcBorders>
          </w:tcPr>
          <w:p w14:paraId="561BF46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1.012786</w:t>
            </w:r>
          </w:p>
        </w:tc>
        <w:tc>
          <w:tcPr>
            <w:tcW w:w="1827" w:type="dxa"/>
            <w:tcBorders>
              <w:top w:val="single" w:sz="2" w:space="0" w:color="auto"/>
              <w:left w:val="single" w:sz="2" w:space="0" w:color="auto"/>
              <w:bottom w:val="single" w:sz="2" w:space="0" w:color="auto"/>
              <w:right w:val="single" w:sz="2" w:space="0" w:color="auto"/>
            </w:tcBorders>
          </w:tcPr>
          <w:p w14:paraId="097BF760"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Cấp lại Giấy chứng nhận do bị mất</w:t>
            </w:r>
          </w:p>
        </w:tc>
        <w:tc>
          <w:tcPr>
            <w:tcW w:w="3230" w:type="dxa"/>
            <w:tcBorders>
              <w:top w:val="single" w:sz="2" w:space="0" w:color="auto"/>
              <w:left w:val="single" w:sz="2" w:space="0" w:color="auto"/>
              <w:bottom w:val="single" w:sz="2" w:space="0" w:color="auto"/>
              <w:right w:val="single" w:sz="2" w:space="0" w:color="auto"/>
            </w:tcBorders>
          </w:tcPr>
          <w:p w14:paraId="73CDDD30"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73" w:name="tvpllink_ktcnorlocb_10"/>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73"/>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3BAB66EF"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74" w:name="tvpllink_rorrhxdqru_10"/>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74"/>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3998B943"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75" w:name="tvpllink_celrhsuisu_11"/>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75"/>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76" w:name="tvpllink_spowirtlzs_10"/>
            <w:r w:rsidR="00067171" w:rsidRPr="004C124C">
              <w:rPr>
                <w:rFonts w:ascii="Arial" w:hAnsi="Arial" w:cs="Arial"/>
                <w:sz w:val="20"/>
                <w:szCs w:val="20"/>
              </w:rPr>
              <w:t>Luật</w:t>
            </w:r>
            <w:r w:rsidRPr="004C124C">
              <w:rPr>
                <w:rFonts w:ascii="Arial" w:hAnsi="Arial" w:cs="Arial"/>
                <w:sz w:val="20"/>
                <w:szCs w:val="20"/>
              </w:rPr>
              <w:t xml:space="preserve"> Đất đai</w:t>
            </w:r>
            <w:bookmarkEnd w:id="76"/>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33082265"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5A1C5B79"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Văn phòng đăng ký đất đai hoặc Chi nhánh Văn phòng đăng ký đất đai</w:t>
            </w:r>
          </w:p>
          <w:p w14:paraId="0CEE288C"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Ủy ban nhân dân cấp xã</w:t>
            </w:r>
          </w:p>
        </w:tc>
      </w:tr>
      <w:tr w:rsidR="00DD24B0" w:rsidRPr="004C124C" w14:paraId="29A3EB07" w14:textId="77777777">
        <w:tc>
          <w:tcPr>
            <w:tcW w:w="636" w:type="dxa"/>
            <w:tcBorders>
              <w:top w:val="single" w:sz="2" w:space="0" w:color="auto"/>
              <w:left w:val="single" w:sz="2" w:space="0" w:color="auto"/>
              <w:bottom w:val="single" w:sz="2" w:space="0" w:color="auto"/>
              <w:right w:val="single" w:sz="2" w:space="0" w:color="auto"/>
            </w:tcBorders>
          </w:tcPr>
          <w:p w14:paraId="4819D9A4"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w:t>
            </w:r>
          </w:p>
        </w:tc>
        <w:tc>
          <w:tcPr>
            <w:tcW w:w="1131" w:type="dxa"/>
            <w:tcBorders>
              <w:top w:val="single" w:sz="2" w:space="0" w:color="auto"/>
              <w:left w:val="single" w:sz="2" w:space="0" w:color="auto"/>
              <w:bottom w:val="single" w:sz="2" w:space="0" w:color="auto"/>
              <w:right w:val="single" w:sz="2" w:space="0" w:color="auto"/>
            </w:tcBorders>
          </w:tcPr>
          <w:p w14:paraId="22BF3216"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1.012785</w:t>
            </w:r>
          </w:p>
        </w:tc>
        <w:tc>
          <w:tcPr>
            <w:tcW w:w="1827" w:type="dxa"/>
            <w:tcBorders>
              <w:top w:val="single" w:sz="2" w:space="0" w:color="auto"/>
              <w:left w:val="single" w:sz="2" w:space="0" w:color="auto"/>
              <w:bottom w:val="single" w:sz="2" w:space="0" w:color="auto"/>
              <w:right w:val="single" w:sz="2" w:space="0" w:color="auto"/>
            </w:tcBorders>
          </w:tcPr>
          <w:p w14:paraId="1BF130BD"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Đăng ký, cấp Giấy chứng nhận đối với trường hợp đã </w:t>
            </w:r>
            <w:r w:rsidRPr="004C124C">
              <w:rPr>
                <w:rFonts w:ascii="Arial" w:hAnsi="Arial" w:cs="Arial"/>
                <w:sz w:val="20"/>
                <w:szCs w:val="20"/>
              </w:rPr>
              <w:lastRenderedPageBreak/>
              <w:t>chuyển quyền sử dụng đất trước ngày 01 tháng 8 năm</w:t>
            </w:r>
            <w:r w:rsidRPr="004C124C">
              <w:rPr>
                <w:rFonts w:ascii="Arial" w:hAnsi="Arial" w:cs="Arial"/>
                <w:sz w:val="20"/>
                <w:szCs w:val="20"/>
                <w:lang w:val="en-US"/>
              </w:rPr>
              <w:t xml:space="preserve"> </w:t>
            </w:r>
            <w:r w:rsidRPr="004C124C">
              <w:rPr>
                <w:rFonts w:ascii="Arial" w:hAnsi="Arial" w:cs="Arial"/>
                <w:sz w:val="20"/>
                <w:szCs w:val="20"/>
              </w:rPr>
              <w:t>2024 mà bên chuyển quyền</w:t>
            </w:r>
            <w:r w:rsidRPr="004C124C">
              <w:rPr>
                <w:rFonts w:ascii="Arial" w:hAnsi="Arial" w:cs="Arial"/>
                <w:sz w:val="20"/>
                <w:szCs w:val="20"/>
                <w:lang w:val="en-US"/>
              </w:rPr>
              <w:t xml:space="preserve"> </w:t>
            </w:r>
            <w:r w:rsidRPr="004C124C">
              <w:rPr>
                <w:rFonts w:ascii="Arial" w:hAnsi="Arial" w:cs="Arial"/>
                <w:sz w:val="20"/>
                <w:szCs w:val="20"/>
              </w:rPr>
              <w:t>đã được cấp Giấy chứng</w:t>
            </w:r>
            <w:r w:rsidRPr="004C124C">
              <w:rPr>
                <w:rFonts w:ascii="Arial" w:hAnsi="Arial" w:cs="Arial"/>
                <w:sz w:val="20"/>
                <w:szCs w:val="20"/>
                <w:lang w:val="en-US"/>
              </w:rPr>
              <w:t xml:space="preserve"> </w:t>
            </w:r>
            <w:r w:rsidRPr="004C124C">
              <w:rPr>
                <w:rFonts w:ascii="Arial" w:hAnsi="Arial" w:cs="Arial"/>
                <w:sz w:val="20"/>
                <w:szCs w:val="20"/>
              </w:rPr>
              <w:t>nhưng chưa thực hiện thủ tục chuyển quyền theo quy định</w:t>
            </w:r>
          </w:p>
        </w:tc>
        <w:tc>
          <w:tcPr>
            <w:tcW w:w="3230" w:type="dxa"/>
            <w:tcBorders>
              <w:top w:val="single" w:sz="2" w:space="0" w:color="auto"/>
              <w:left w:val="single" w:sz="2" w:space="0" w:color="auto"/>
              <w:bottom w:val="single" w:sz="2" w:space="0" w:color="auto"/>
              <w:right w:val="single" w:sz="2" w:space="0" w:color="auto"/>
            </w:tcBorders>
          </w:tcPr>
          <w:p w14:paraId="0EE785B9"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77" w:name="tvpllink_ktcnorlocb_11"/>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77"/>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 xml:space="preserve">2025 của Chính phủ quy định về phân định thẩm quyền của </w:t>
            </w:r>
            <w:r w:rsidRPr="004C124C">
              <w:rPr>
                <w:rFonts w:ascii="Arial" w:hAnsi="Arial" w:cs="Arial"/>
                <w:sz w:val="20"/>
                <w:szCs w:val="20"/>
              </w:rPr>
              <w:lastRenderedPageBreak/>
              <w:t>chính quyền địa phương 02 cấp, phân quyền, phân cấp trong lĩnh vực đất đai.</w:t>
            </w:r>
          </w:p>
          <w:p w14:paraId="6301D37C"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78" w:name="tvpllink_rorrhxdqru_11"/>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78"/>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Chính phủ quy định về việc thực hiện thủ tục hành chính</w:t>
            </w:r>
            <w:r w:rsidRPr="004C124C">
              <w:rPr>
                <w:rFonts w:ascii="Arial" w:hAnsi="Arial" w:cs="Arial"/>
                <w:sz w:val="20"/>
                <w:szCs w:val="20"/>
                <w:lang w:val="en-US"/>
              </w:rPr>
              <w:t xml:space="preserve"> </w:t>
            </w:r>
            <w:r w:rsidRPr="004C124C">
              <w:rPr>
                <w:rFonts w:ascii="Arial" w:hAnsi="Arial" w:cs="Arial"/>
                <w:sz w:val="20"/>
                <w:szCs w:val="20"/>
              </w:rPr>
              <w:t>theo cơ chế một cửa, một cửa liên thông tại Bộ phận Một cửa và Cổng Dịch vụ công quốc gia.</w:t>
            </w:r>
          </w:p>
          <w:p w14:paraId="581B2E9C"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79" w:name="tvpllink_celrhsuisu_12"/>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79"/>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80" w:name="tvpllink_spowirtlzs_11"/>
            <w:r w:rsidR="00067171" w:rsidRPr="004C124C">
              <w:rPr>
                <w:rFonts w:ascii="Arial" w:hAnsi="Arial" w:cs="Arial"/>
                <w:sz w:val="20"/>
                <w:szCs w:val="20"/>
              </w:rPr>
              <w:t>Luật</w:t>
            </w:r>
            <w:r w:rsidRPr="004C124C">
              <w:rPr>
                <w:rFonts w:ascii="Arial" w:hAnsi="Arial" w:cs="Arial"/>
                <w:sz w:val="20"/>
                <w:szCs w:val="20"/>
              </w:rPr>
              <w:t xml:space="preserve"> Đất đai</w:t>
            </w:r>
            <w:bookmarkEnd w:id="80"/>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25D80C76"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Đất đai</w:t>
            </w:r>
          </w:p>
        </w:tc>
        <w:tc>
          <w:tcPr>
            <w:tcW w:w="1295" w:type="dxa"/>
            <w:tcBorders>
              <w:top w:val="single" w:sz="2" w:space="0" w:color="auto"/>
              <w:left w:val="single" w:sz="2" w:space="0" w:color="auto"/>
              <w:bottom w:val="single" w:sz="2" w:space="0" w:color="auto"/>
              <w:right w:val="single" w:sz="2" w:space="0" w:color="auto"/>
            </w:tcBorders>
          </w:tcPr>
          <w:p w14:paraId="6C62D305"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Văn phòng đăng ký đất đai </w:t>
            </w:r>
            <w:r w:rsidRPr="004C124C">
              <w:rPr>
                <w:rFonts w:ascii="Arial" w:hAnsi="Arial" w:cs="Arial"/>
                <w:sz w:val="20"/>
                <w:szCs w:val="20"/>
              </w:rPr>
              <w:lastRenderedPageBreak/>
              <w:t>hoặc Chi nhánh Văn phòng đăng ký đất đai.</w:t>
            </w:r>
          </w:p>
          <w:p w14:paraId="264663F3"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Ủy ban nhân</w:t>
            </w:r>
            <w:r w:rsidRPr="004C124C">
              <w:rPr>
                <w:rFonts w:ascii="Arial" w:hAnsi="Arial" w:cs="Arial"/>
                <w:sz w:val="20"/>
                <w:szCs w:val="20"/>
                <w:lang w:val="en-US"/>
              </w:rPr>
              <w:t xml:space="preserve"> </w:t>
            </w:r>
            <w:r w:rsidRPr="004C124C">
              <w:rPr>
                <w:rFonts w:ascii="Arial" w:hAnsi="Arial" w:cs="Arial"/>
                <w:sz w:val="20"/>
                <w:szCs w:val="20"/>
              </w:rPr>
              <w:t>dân cấp xã</w:t>
            </w:r>
          </w:p>
          <w:p w14:paraId="757521F0"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Cơ quan thuế</w:t>
            </w:r>
            <w:r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53836E67" w14:textId="77777777">
        <w:tc>
          <w:tcPr>
            <w:tcW w:w="636" w:type="dxa"/>
            <w:tcBorders>
              <w:top w:val="single" w:sz="2" w:space="0" w:color="auto"/>
              <w:left w:val="single" w:sz="2" w:space="0" w:color="auto"/>
              <w:bottom w:val="single" w:sz="2" w:space="0" w:color="auto"/>
              <w:right w:val="single" w:sz="2" w:space="0" w:color="auto"/>
            </w:tcBorders>
          </w:tcPr>
          <w:p w14:paraId="107C2252"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11</w:t>
            </w:r>
          </w:p>
        </w:tc>
        <w:tc>
          <w:tcPr>
            <w:tcW w:w="1131" w:type="dxa"/>
            <w:tcBorders>
              <w:top w:val="single" w:sz="2" w:space="0" w:color="auto"/>
              <w:left w:val="single" w:sz="2" w:space="0" w:color="auto"/>
              <w:bottom w:val="single" w:sz="2" w:space="0" w:color="auto"/>
              <w:right w:val="single" w:sz="2" w:space="0" w:color="auto"/>
            </w:tcBorders>
          </w:tcPr>
          <w:p w14:paraId="053D4ECD"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1.012787</w:t>
            </w:r>
          </w:p>
        </w:tc>
        <w:tc>
          <w:tcPr>
            <w:tcW w:w="1827" w:type="dxa"/>
            <w:tcBorders>
              <w:top w:val="single" w:sz="2" w:space="0" w:color="auto"/>
              <w:left w:val="single" w:sz="2" w:space="0" w:color="auto"/>
              <w:bottom w:val="single" w:sz="2" w:space="0" w:color="auto"/>
              <w:right w:val="single" w:sz="2" w:space="0" w:color="auto"/>
            </w:tcBorders>
          </w:tcPr>
          <w:p w14:paraId="1C04CBFE"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tc>
        <w:tc>
          <w:tcPr>
            <w:tcW w:w="3230" w:type="dxa"/>
            <w:tcBorders>
              <w:top w:val="single" w:sz="2" w:space="0" w:color="auto"/>
              <w:left w:val="single" w:sz="2" w:space="0" w:color="auto"/>
              <w:bottom w:val="single" w:sz="2" w:space="0" w:color="auto"/>
              <w:right w:val="single" w:sz="2" w:space="0" w:color="auto"/>
            </w:tcBorders>
          </w:tcPr>
          <w:p w14:paraId="7F12879E"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81" w:name="tvpllink_ktcnorlocb_12"/>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81"/>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04E9A905"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82" w:name="tvpllink_rorrhxdqru_12"/>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82"/>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1305D898"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83" w:name="tvpllink_celrhsuisu_13"/>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83"/>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84" w:name="tvpllink_spowirtlzs_12"/>
            <w:r w:rsidR="00067171" w:rsidRPr="004C124C">
              <w:rPr>
                <w:rFonts w:ascii="Arial" w:hAnsi="Arial" w:cs="Arial"/>
                <w:sz w:val="20"/>
                <w:szCs w:val="20"/>
              </w:rPr>
              <w:t>Luật</w:t>
            </w:r>
            <w:r w:rsidRPr="004C124C">
              <w:rPr>
                <w:rFonts w:ascii="Arial" w:hAnsi="Arial" w:cs="Arial"/>
                <w:sz w:val="20"/>
                <w:szCs w:val="20"/>
              </w:rPr>
              <w:t xml:space="preserve"> Đất đai</w:t>
            </w:r>
            <w:bookmarkEnd w:id="84"/>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62530666"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26296653" w14:textId="77777777" w:rsidR="003D11A8"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 </w:t>
            </w:r>
            <w:r w:rsidR="003D11A8" w:rsidRPr="004C124C">
              <w:rPr>
                <w:rFonts w:ascii="Arial" w:hAnsi="Arial" w:cs="Arial"/>
                <w:sz w:val="20"/>
                <w:szCs w:val="20"/>
              </w:rPr>
              <w:t>(1) Văn phòng đăng ký đất đai hoặc Chi nhánh Văn phòng đăng ký đất đai</w:t>
            </w:r>
          </w:p>
          <w:p w14:paraId="1D474DE1"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w:t>
            </w:r>
            <w:r w:rsidR="00EA70B3" w:rsidRPr="004C124C">
              <w:rPr>
                <w:rFonts w:ascii="Arial" w:hAnsi="Arial" w:cs="Arial"/>
                <w:sz w:val="20"/>
                <w:szCs w:val="20"/>
              </w:rPr>
              <w:t xml:space="preserve"> </w:t>
            </w:r>
            <w:r w:rsidRPr="004C124C">
              <w:rPr>
                <w:rFonts w:ascii="Arial" w:hAnsi="Arial" w:cs="Arial"/>
                <w:sz w:val="20"/>
                <w:szCs w:val="20"/>
              </w:rPr>
              <w:t>Cơ quan thuế</w:t>
            </w:r>
            <w:r w:rsidR="00DD24B0"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4C476786" w14:textId="77777777">
        <w:tc>
          <w:tcPr>
            <w:tcW w:w="636" w:type="dxa"/>
            <w:tcBorders>
              <w:top w:val="single" w:sz="2" w:space="0" w:color="auto"/>
              <w:left w:val="single" w:sz="2" w:space="0" w:color="auto"/>
              <w:bottom w:val="single" w:sz="2" w:space="0" w:color="auto"/>
              <w:right w:val="single" w:sz="2" w:space="0" w:color="auto"/>
            </w:tcBorders>
          </w:tcPr>
          <w:p w14:paraId="742F5210"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12</w:t>
            </w:r>
          </w:p>
        </w:tc>
        <w:tc>
          <w:tcPr>
            <w:tcW w:w="1131" w:type="dxa"/>
            <w:tcBorders>
              <w:top w:val="single" w:sz="2" w:space="0" w:color="auto"/>
              <w:left w:val="single" w:sz="2" w:space="0" w:color="auto"/>
              <w:bottom w:val="single" w:sz="2" w:space="0" w:color="auto"/>
              <w:right w:val="single" w:sz="2" w:space="0" w:color="auto"/>
            </w:tcBorders>
          </w:tcPr>
          <w:p w14:paraId="566C1830"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1.013831</w:t>
            </w:r>
          </w:p>
        </w:tc>
        <w:tc>
          <w:tcPr>
            <w:tcW w:w="1827" w:type="dxa"/>
            <w:tcBorders>
              <w:top w:val="single" w:sz="2" w:space="0" w:color="auto"/>
              <w:left w:val="single" w:sz="2" w:space="0" w:color="auto"/>
              <w:bottom w:val="single" w:sz="2" w:space="0" w:color="auto"/>
              <w:right w:val="single" w:sz="2" w:space="0" w:color="auto"/>
            </w:tcBorders>
          </w:tcPr>
          <w:p w14:paraId="0BE8C454"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w:t>
            </w:r>
            <w:r w:rsidRPr="004C124C">
              <w:rPr>
                <w:rFonts w:ascii="Arial" w:hAnsi="Arial" w:cs="Arial"/>
                <w:sz w:val="20"/>
                <w:szCs w:val="20"/>
                <w:lang w:val="en-US"/>
              </w:rPr>
              <w:t xml:space="preserve"> </w:t>
            </w:r>
            <w:r w:rsidRPr="004C124C">
              <w:rPr>
                <w:rFonts w:ascii="Arial" w:hAnsi="Arial" w:cs="Arial"/>
                <w:sz w:val="20"/>
                <w:szCs w:val="20"/>
              </w:rPr>
              <w:t>đất, quyền sở hữu tài sản gắn</w:t>
            </w:r>
            <w:r w:rsidRPr="004C124C">
              <w:rPr>
                <w:rFonts w:ascii="Arial" w:hAnsi="Arial" w:cs="Arial"/>
                <w:sz w:val="20"/>
                <w:szCs w:val="20"/>
                <w:lang w:val="en-US"/>
              </w:rPr>
              <w:t xml:space="preserve"> </w:t>
            </w:r>
            <w:r w:rsidRPr="004C124C">
              <w:rPr>
                <w:rFonts w:ascii="Arial" w:hAnsi="Arial" w:cs="Arial"/>
                <w:sz w:val="20"/>
                <w:szCs w:val="20"/>
              </w:rPr>
              <w:t xml:space="preserve">liền với đất; cho thuê, cho thuê lại quyền sử dụng đất trong dự án xây dựng kinh doanh kết cấu hạ tầng; bán hoặc tặng cho hoặc để thừa kế hoặc góp vốn bằng tài sản gắn liền với đất thuê của Nhà </w:t>
            </w:r>
            <w:r w:rsidRPr="004C124C">
              <w:rPr>
                <w:rFonts w:ascii="Arial" w:hAnsi="Arial" w:cs="Arial"/>
                <w:sz w:val="20"/>
                <w:szCs w:val="20"/>
              </w:rPr>
              <w:lastRenderedPageBreak/>
              <w:t>nước theo hình thức thuê đất trả tiền hàng năm</w:t>
            </w:r>
          </w:p>
        </w:tc>
        <w:tc>
          <w:tcPr>
            <w:tcW w:w="3230" w:type="dxa"/>
            <w:tcBorders>
              <w:top w:val="single" w:sz="2" w:space="0" w:color="auto"/>
              <w:left w:val="single" w:sz="2" w:space="0" w:color="auto"/>
              <w:bottom w:val="single" w:sz="2" w:space="0" w:color="auto"/>
              <w:right w:val="single" w:sz="2" w:space="0" w:color="auto"/>
            </w:tcBorders>
          </w:tcPr>
          <w:p w14:paraId="7BC08AA7"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85" w:name="tvpllink_ktcnorlocb_13"/>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85"/>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24941517"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86" w:name="tvpllink_rorrhxdqru_13"/>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86"/>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5FF9E6E6"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87" w:name="tvpllink_celrhsuisu_14"/>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87"/>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88" w:name="tvpllink_spowirtlzs_13"/>
            <w:r w:rsidR="00067171" w:rsidRPr="004C124C">
              <w:rPr>
                <w:rFonts w:ascii="Arial" w:hAnsi="Arial" w:cs="Arial"/>
                <w:sz w:val="20"/>
                <w:szCs w:val="20"/>
              </w:rPr>
              <w:t>Luật</w:t>
            </w:r>
            <w:r w:rsidRPr="004C124C">
              <w:rPr>
                <w:rFonts w:ascii="Arial" w:hAnsi="Arial" w:cs="Arial"/>
                <w:sz w:val="20"/>
                <w:szCs w:val="20"/>
              </w:rPr>
              <w:t xml:space="preserve"> Đất đai</w:t>
            </w:r>
            <w:bookmarkEnd w:id="88"/>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111BF3B4"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7860F450"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Văn phòng đăng ký đất đai hoặc Chi nhánh Văn phòng đăng ký đất đai</w:t>
            </w:r>
          </w:p>
          <w:p w14:paraId="3A899C8C" w14:textId="77777777" w:rsidR="00DD24B0"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Cơ quan thuế</w:t>
            </w:r>
            <w:r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71042B30" w14:textId="77777777">
        <w:tc>
          <w:tcPr>
            <w:tcW w:w="636" w:type="dxa"/>
            <w:tcBorders>
              <w:top w:val="single" w:sz="2" w:space="0" w:color="auto"/>
              <w:left w:val="single" w:sz="2" w:space="0" w:color="auto"/>
              <w:bottom w:val="single" w:sz="2" w:space="0" w:color="auto"/>
              <w:right w:val="single" w:sz="2" w:space="0" w:color="auto"/>
            </w:tcBorders>
          </w:tcPr>
          <w:p w14:paraId="6A5B502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13</w:t>
            </w:r>
          </w:p>
        </w:tc>
        <w:tc>
          <w:tcPr>
            <w:tcW w:w="1131" w:type="dxa"/>
            <w:tcBorders>
              <w:top w:val="single" w:sz="2" w:space="0" w:color="auto"/>
              <w:left w:val="single" w:sz="2" w:space="0" w:color="auto"/>
              <w:bottom w:val="single" w:sz="2" w:space="0" w:color="auto"/>
              <w:right w:val="single" w:sz="2" w:space="0" w:color="auto"/>
            </w:tcBorders>
          </w:tcPr>
          <w:p w14:paraId="4C1EC52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1.013977</w:t>
            </w:r>
          </w:p>
        </w:tc>
        <w:tc>
          <w:tcPr>
            <w:tcW w:w="1827" w:type="dxa"/>
            <w:tcBorders>
              <w:top w:val="single" w:sz="2" w:space="0" w:color="auto"/>
              <w:left w:val="single" w:sz="2" w:space="0" w:color="auto"/>
              <w:bottom w:val="single" w:sz="2" w:space="0" w:color="auto"/>
              <w:right w:val="single" w:sz="2" w:space="0" w:color="auto"/>
            </w:tcBorders>
          </w:tcPr>
          <w:p w14:paraId="537E52F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Đăng ký biến động</w:t>
            </w:r>
            <w:r w:rsidR="00EA70B3" w:rsidRPr="004C124C">
              <w:rPr>
                <w:rFonts w:ascii="Arial" w:hAnsi="Arial" w:cs="Arial"/>
                <w:sz w:val="20"/>
                <w:szCs w:val="20"/>
              </w:rPr>
              <w:t xml:space="preserve"> </w:t>
            </w:r>
            <w:r w:rsidRPr="004C124C">
              <w:rPr>
                <w:rFonts w:ascii="Arial" w:hAnsi="Arial" w:cs="Arial"/>
                <w:sz w:val="20"/>
                <w:szCs w:val="20"/>
              </w:rPr>
              <w:t>thay đổi quyền sử dụng đất, quyền sở hữu tài sản gắn liền với đất do chia, tách, hợp nhất, sáp nhập</w:t>
            </w:r>
            <w:r w:rsidR="00EA70B3" w:rsidRPr="004C124C">
              <w:rPr>
                <w:rFonts w:ascii="Arial" w:hAnsi="Arial" w:cs="Arial"/>
                <w:sz w:val="20"/>
                <w:szCs w:val="20"/>
              </w:rPr>
              <w:t xml:space="preserve"> </w:t>
            </w:r>
            <w:r w:rsidRPr="004C124C">
              <w:rPr>
                <w:rFonts w:ascii="Arial" w:hAnsi="Arial" w:cs="Arial"/>
                <w:sz w:val="20"/>
                <w:szCs w:val="20"/>
              </w:rPr>
              <w:t>tổ</w:t>
            </w:r>
            <w:r w:rsidR="00EA70B3" w:rsidRPr="004C124C">
              <w:rPr>
                <w:rFonts w:ascii="Arial" w:hAnsi="Arial" w:cs="Arial"/>
                <w:sz w:val="20"/>
                <w:szCs w:val="20"/>
              </w:rPr>
              <w:t xml:space="preserve"> </w:t>
            </w:r>
            <w:r w:rsidRPr="004C124C">
              <w:rPr>
                <w:rFonts w:ascii="Arial" w:hAnsi="Arial" w:cs="Arial"/>
                <w:sz w:val="20"/>
                <w:szCs w:val="20"/>
              </w:rPr>
              <w:t>chức</w:t>
            </w:r>
            <w:r w:rsidR="00EA70B3" w:rsidRPr="004C124C">
              <w:rPr>
                <w:rFonts w:ascii="Arial" w:hAnsi="Arial" w:cs="Arial"/>
                <w:sz w:val="20"/>
                <w:szCs w:val="20"/>
              </w:rPr>
              <w:t xml:space="preserve"> </w:t>
            </w:r>
            <w:r w:rsidRPr="004C124C">
              <w:rPr>
                <w:rFonts w:ascii="Arial" w:hAnsi="Arial" w:cs="Arial"/>
                <w:sz w:val="20"/>
                <w:szCs w:val="20"/>
              </w:rPr>
              <w:t>hoặc</w:t>
            </w:r>
            <w:r w:rsidR="00EA70B3" w:rsidRPr="004C124C">
              <w:rPr>
                <w:rFonts w:ascii="Arial" w:hAnsi="Arial" w:cs="Arial"/>
                <w:sz w:val="20"/>
                <w:szCs w:val="20"/>
              </w:rPr>
              <w:t xml:space="preserve"> </w:t>
            </w:r>
            <w:r w:rsidRPr="004C124C">
              <w:rPr>
                <w:rFonts w:ascii="Arial" w:hAnsi="Arial" w:cs="Arial"/>
                <w:sz w:val="20"/>
                <w:szCs w:val="20"/>
              </w:rPr>
              <w:t xml:space="preserve">chuyển đổi mô hình tổ chức, chuyển đổi loại hình doanh nghiệp theo quy định của pháp </w:t>
            </w:r>
            <w:r w:rsidR="00067171" w:rsidRPr="004C124C">
              <w:rPr>
                <w:rFonts w:ascii="Arial" w:hAnsi="Arial" w:cs="Arial"/>
                <w:sz w:val="20"/>
                <w:szCs w:val="20"/>
              </w:rPr>
              <w:t>luật</w:t>
            </w:r>
            <w:r w:rsidRPr="004C124C">
              <w:rPr>
                <w:rFonts w:ascii="Arial" w:hAnsi="Arial" w:cs="Arial"/>
                <w:sz w:val="20"/>
                <w:szCs w:val="20"/>
              </w:rPr>
              <w:t xml:space="preserve"> về doanh nghiệp; điều chỉnh quy hoạch xây dựng chi tiết; cấp</w:t>
            </w:r>
            <w:r w:rsidR="00EA70B3" w:rsidRPr="004C124C">
              <w:rPr>
                <w:rFonts w:ascii="Arial" w:hAnsi="Arial" w:cs="Arial"/>
                <w:sz w:val="20"/>
                <w:szCs w:val="20"/>
              </w:rPr>
              <w:t xml:space="preserve"> </w:t>
            </w:r>
            <w:r w:rsidRPr="004C124C">
              <w:rPr>
                <w:rFonts w:ascii="Arial" w:hAnsi="Arial" w:cs="Arial"/>
                <w:sz w:val="20"/>
                <w:szCs w:val="20"/>
              </w:rPr>
              <w:t>Giấy</w:t>
            </w:r>
            <w:r w:rsidR="00EA70B3" w:rsidRPr="004C124C">
              <w:rPr>
                <w:rFonts w:ascii="Arial" w:hAnsi="Arial" w:cs="Arial"/>
                <w:sz w:val="20"/>
                <w:szCs w:val="20"/>
              </w:rPr>
              <w:t xml:space="preserve"> </w:t>
            </w:r>
            <w:r w:rsidRPr="004C124C">
              <w:rPr>
                <w:rFonts w:ascii="Arial" w:hAnsi="Arial" w:cs="Arial"/>
                <w:sz w:val="20"/>
                <w:szCs w:val="20"/>
              </w:rPr>
              <w:t>chứng</w:t>
            </w:r>
            <w:r w:rsidR="00EA70B3" w:rsidRPr="004C124C">
              <w:rPr>
                <w:rFonts w:ascii="Arial" w:hAnsi="Arial" w:cs="Arial"/>
                <w:sz w:val="20"/>
                <w:szCs w:val="20"/>
              </w:rPr>
              <w:t xml:space="preserve"> </w:t>
            </w:r>
            <w:r w:rsidRPr="004C124C">
              <w:rPr>
                <w:rFonts w:ascii="Arial" w:hAnsi="Arial" w:cs="Arial"/>
                <w:sz w:val="20"/>
                <w:szCs w:val="20"/>
              </w:rPr>
              <w:t>nhận</w:t>
            </w:r>
            <w:r w:rsidR="00EA70B3" w:rsidRPr="004C124C">
              <w:rPr>
                <w:rFonts w:ascii="Arial" w:hAnsi="Arial" w:cs="Arial"/>
                <w:sz w:val="20"/>
                <w:szCs w:val="20"/>
              </w:rPr>
              <w:t xml:space="preserve"> </w:t>
            </w:r>
            <w:r w:rsidRPr="004C124C">
              <w:rPr>
                <w:rFonts w:ascii="Arial" w:hAnsi="Arial" w:cs="Arial"/>
                <w:sz w:val="20"/>
                <w:szCs w:val="20"/>
              </w:rPr>
              <w:t>cho từng thửa đất theo quy hoạch xây dựng chi tiết cho chủ đầu tư dự án có nhu cầu</w:t>
            </w:r>
          </w:p>
        </w:tc>
        <w:tc>
          <w:tcPr>
            <w:tcW w:w="3230" w:type="dxa"/>
            <w:tcBorders>
              <w:top w:val="single" w:sz="2" w:space="0" w:color="auto"/>
              <w:left w:val="single" w:sz="2" w:space="0" w:color="auto"/>
              <w:bottom w:val="single" w:sz="2" w:space="0" w:color="auto"/>
              <w:right w:val="single" w:sz="2" w:space="0" w:color="auto"/>
            </w:tcBorders>
          </w:tcPr>
          <w:p w14:paraId="3041B9DA"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89" w:name="tvpllink_ktcnorlocb_14"/>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89"/>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6483BE2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90" w:name="tvpllink_rorrhxdqru_14"/>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90"/>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2D22D5D4"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91" w:name="tvpllink_celrhsuisu_15"/>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91"/>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92" w:name="tvpllink_spowirtlzs_14"/>
            <w:r w:rsidR="00067171" w:rsidRPr="004C124C">
              <w:rPr>
                <w:rFonts w:ascii="Arial" w:hAnsi="Arial" w:cs="Arial"/>
                <w:sz w:val="20"/>
                <w:szCs w:val="20"/>
              </w:rPr>
              <w:t>Luật</w:t>
            </w:r>
            <w:r w:rsidRPr="004C124C">
              <w:rPr>
                <w:rFonts w:ascii="Arial" w:hAnsi="Arial" w:cs="Arial"/>
                <w:sz w:val="20"/>
                <w:szCs w:val="20"/>
              </w:rPr>
              <w:t xml:space="preserve"> Đất đai</w:t>
            </w:r>
            <w:bookmarkEnd w:id="92"/>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2C7202EE"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2CE720EE" w14:textId="77777777" w:rsidR="00DD24B0" w:rsidRPr="004C124C" w:rsidRDefault="003D11A8" w:rsidP="0039517D">
            <w:pPr>
              <w:widowControl/>
              <w:autoSpaceDE w:val="0"/>
              <w:autoSpaceDN w:val="0"/>
              <w:adjustRightInd w:val="0"/>
              <w:spacing w:before="120"/>
              <w:rPr>
                <w:rFonts w:ascii="Arial" w:hAnsi="Arial" w:cs="Arial"/>
                <w:sz w:val="20"/>
                <w:szCs w:val="20"/>
                <w:lang w:val="en-US"/>
              </w:rPr>
            </w:pPr>
            <w:r w:rsidRPr="004C124C">
              <w:rPr>
                <w:rFonts w:ascii="Arial" w:hAnsi="Arial" w:cs="Arial"/>
                <w:sz w:val="20"/>
                <w:szCs w:val="20"/>
              </w:rPr>
              <w:t>(1)</w:t>
            </w:r>
            <w:r w:rsidR="00EA70B3" w:rsidRPr="004C124C">
              <w:rPr>
                <w:rFonts w:ascii="Arial" w:hAnsi="Arial" w:cs="Arial"/>
                <w:sz w:val="20"/>
                <w:szCs w:val="20"/>
              </w:rPr>
              <w:t xml:space="preserve"> </w:t>
            </w:r>
            <w:r w:rsidRPr="004C124C">
              <w:rPr>
                <w:rFonts w:ascii="Arial" w:hAnsi="Arial" w:cs="Arial"/>
                <w:sz w:val="20"/>
                <w:szCs w:val="20"/>
              </w:rPr>
              <w:t>Văn</w:t>
            </w:r>
            <w:r w:rsidR="00EA70B3" w:rsidRPr="004C124C">
              <w:rPr>
                <w:rFonts w:ascii="Arial" w:hAnsi="Arial" w:cs="Arial"/>
                <w:sz w:val="20"/>
                <w:szCs w:val="20"/>
              </w:rPr>
              <w:t xml:space="preserve"> </w:t>
            </w:r>
            <w:r w:rsidRPr="004C124C">
              <w:rPr>
                <w:rFonts w:ascii="Arial" w:hAnsi="Arial" w:cs="Arial"/>
                <w:sz w:val="20"/>
                <w:szCs w:val="20"/>
              </w:rPr>
              <w:t xml:space="preserve">phòng đăng ký đất đai </w:t>
            </w:r>
          </w:p>
          <w:p w14:paraId="39E7145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Cơ quan thuế</w:t>
            </w:r>
            <w:r w:rsidR="00DD24B0" w:rsidRPr="004C124C">
              <w:rPr>
                <w:rFonts w:ascii="Arial" w:hAnsi="Arial" w:cs="Arial"/>
                <w:sz w:val="20"/>
                <w:szCs w:val="20"/>
                <w:lang w:val="en-US"/>
              </w:rPr>
              <w:t xml:space="preserve"> </w:t>
            </w:r>
            <w:r w:rsidRPr="004C124C">
              <w:rPr>
                <w:rFonts w:ascii="Arial" w:hAnsi="Arial" w:cs="Arial"/>
                <w:sz w:val="20"/>
                <w:szCs w:val="20"/>
              </w:rPr>
              <w:t>(nếu có)</w:t>
            </w:r>
          </w:p>
        </w:tc>
      </w:tr>
      <w:tr w:rsidR="00D61C36" w:rsidRPr="004C124C" w14:paraId="50BB7E60" w14:textId="77777777">
        <w:tc>
          <w:tcPr>
            <w:tcW w:w="636" w:type="dxa"/>
            <w:tcBorders>
              <w:top w:val="single" w:sz="2" w:space="0" w:color="auto"/>
              <w:left w:val="single" w:sz="2" w:space="0" w:color="auto"/>
              <w:bottom w:val="single" w:sz="2" w:space="0" w:color="auto"/>
              <w:right w:val="single" w:sz="2" w:space="0" w:color="auto"/>
            </w:tcBorders>
          </w:tcPr>
          <w:p w14:paraId="47F9CB9F"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14</w:t>
            </w:r>
          </w:p>
        </w:tc>
        <w:tc>
          <w:tcPr>
            <w:tcW w:w="1131" w:type="dxa"/>
            <w:tcBorders>
              <w:top w:val="single" w:sz="2" w:space="0" w:color="auto"/>
              <w:left w:val="single" w:sz="2" w:space="0" w:color="auto"/>
              <w:bottom w:val="single" w:sz="2" w:space="0" w:color="auto"/>
              <w:right w:val="single" w:sz="2" w:space="0" w:color="auto"/>
            </w:tcBorders>
          </w:tcPr>
          <w:p w14:paraId="55055DEA"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1.013980</w:t>
            </w:r>
          </w:p>
        </w:tc>
        <w:tc>
          <w:tcPr>
            <w:tcW w:w="1827" w:type="dxa"/>
            <w:tcBorders>
              <w:top w:val="single" w:sz="2" w:space="0" w:color="auto"/>
              <w:left w:val="single" w:sz="2" w:space="0" w:color="auto"/>
              <w:bottom w:val="single" w:sz="2" w:space="0" w:color="auto"/>
              <w:right w:val="single" w:sz="2" w:space="0" w:color="auto"/>
            </w:tcBorders>
          </w:tcPr>
          <w:p w14:paraId="49F0BAF7"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Đăng ký biến động đối với trường hợp thay đổi quyền sử dụng đất, quyền sở hữu tài sản gắn liền với đất theo thỏa</w:t>
            </w:r>
            <w:r w:rsidRPr="004C124C">
              <w:rPr>
                <w:rFonts w:ascii="Arial" w:hAnsi="Arial" w:cs="Arial"/>
                <w:sz w:val="20"/>
                <w:szCs w:val="20"/>
                <w:lang w:val="en-US"/>
              </w:rPr>
              <w:t xml:space="preserve"> </w:t>
            </w:r>
            <w:r w:rsidRPr="004C124C">
              <w:rPr>
                <w:rFonts w:ascii="Arial" w:hAnsi="Arial" w:cs="Arial"/>
                <w:sz w:val="20"/>
                <w:szCs w:val="20"/>
              </w:rPr>
              <w:t>thuận của các thành viên hộ</w:t>
            </w:r>
            <w:r w:rsidRPr="004C124C">
              <w:rPr>
                <w:rFonts w:ascii="Arial" w:hAnsi="Arial" w:cs="Arial"/>
                <w:sz w:val="20"/>
                <w:szCs w:val="20"/>
                <w:lang w:val="en-US"/>
              </w:rPr>
              <w:t xml:space="preserve"> </w:t>
            </w:r>
            <w:r w:rsidRPr="004C124C">
              <w:rPr>
                <w:rFonts w:ascii="Arial" w:hAnsi="Arial" w:cs="Arial"/>
                <w:sz w:val="20"/>
                <w:szCs w:val="20"/>
              </w:rPr>
              <w:t>gia đình hoặc của vợ và</w:t>
            </w:r>
            <w:r w:rsidRPr="004C124C">
              <w:rPr>
                <w:rFonts w:ascii="Arial" w:hAnsi="Arial" w:cs="Arial"/>
                <w:sz w:val="20"/>
                <w:szCs w:val="20"/>
                <w:lang w:val="en-US"/>
              </w:rPr>
              <w:t xml:space="preserve"> </w:t>
            </w:r>
            <w:r w:rsidRPr="004C124C">
              <w:rPr>
                <w:rFonts w:ascii="Arial" w:hAnsi="Arial" w:cs="Arial"/>
                <w:sz w:val="20"/>
                <w:szCs w:val="20"/>
              </w:rPr>
              <w:t xml:space="preserve">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w:t>
            </w:r>
            <w:r w:rsidR="00067171" w:rsidRPr="004C124C">
              <w:rPr>
                <w:rFonts w:ascii="Arial" w:hAnsi="Arial" w:cs="Arial"/>
                <w:sz w:val="20"/>
                <w:szCs w:val="20"/>
              </w:rPr>
              <w:t>luật</w:t>
            </w:r>
            <w:r w:rsidRPr="004C124C">
              <w:rPr>
                <w:rFonts w:ascii="Arial" w:hAnsi="Arial" w:cs="Arial"/>
                <w:sz w:val="20"/>
                <w:szCs w:val="20"/>
              </w:rPr>
              <w:t xml:space="preserve"> về quản lý, sử dụng tài sản công; nhận quyền sử dụng đất, quyền sở hữu tài sản gắn liền với đất theo kết quả giải quyết tranh chấp, khiếu nại, tố cáo về đất đai hoặc bản án, </w:t>
            </w:r>
            <w:r w:rsidR="00067171" w:rsidRPr="004C124C">
              <w:rPr>
                <w:rFonts w:ascii="Arial" w:hAnsi="Arial" w:cs="Arial"/>
                <w:sz w:val="20"/>
                <w:szCs w:val="20"/>
              </w:rPr>
              <w:t>quyết định</w:t>
            </w:r>
            <w:r w:rsidRPr="004C124C">
              <w:rPr>
                <w:rFonts w:ascii="Arial" w:hAnsi="Arial" w:cs="Arial"/>
                <w:sz w:val="20"/>
                <w:szCs w:val="20"/>
              </w:rPr>
              <w:t xml:space="preserve"> của Tòa án, </w:t>
            </w:r>
            <w:r w:rsidR="00067171" w:rsidRPr="004C124C">
              <w:rPr>
                <w:rFonts w:ascii="Arial" w:hAnsi="Arial" w:cs="Arial"/>
                <w:sz w:val="20"/>
                <w:szCs w:val="20"/>
              </w:rPr>
              <w:t>quyết định</w:t>
            </w:r>
            <w:r w:rsidRPr="004C124C">
              <w:rPr>
                <w:rFonts w:ascii="Arial" w:hAnsi="Arial" w:cs="Arial"/>
                <w:sz w:val="20"/>
                <w:szCs w:val="20"/>
              </w:rPr>
              <w:t xml:space="preserve"> thi hành</w:t>
            </w:r>
            <w:r w:rsidRPr="004C124C">
              <w:rPr>
                <w:rFonts w:ascii="Arial" w:hAnsi="Arial" w:cs="Arial"/>
                <w:sz w:val="20"/>
                <w:szCs w:val="20"/>
                <w:lang w:val="en-US"/>
              </w:rPr>
              <w:t xml:space="preserve"> </w:t>
            </w:r>
            <w:r w:rsidRPr="004C124C">
              <w:rPr>
                <w:rFonts w:ascii="Arial" w:hAnsi="Arial" w:cs="Arial"/>
                <w:sz w:val="20"/>
                <w:szCs w:val="20"/>
              </w:rPr>
              <w:t xml:space="preserve">án của cơ </w:t>
            </w:r>
            <w:r w:rsidRPr="004C124C">
              <w:rPr>
                <w:rFonts w:ascii="Arial" w:hAnsi="Arial" w:cs="Arial"/>
                <w:sz w:val="20"/>
                <w:szCs w:val="20"/>
              </w:rPr>
              <w:lastRenderedPageBreak/>
              <w:t xml:space="preserve">quan thi hành án đã được thi hành; </w:t>
            </w:r>
            <w:r w:rsidR="00067171" w:rsidRPr="004C124C">
              <w:rPr>
                <w:rFonts w:ascii="Arial" w:hAnsi="Arial" w:cs="Arial"/>
                <w:sz w:val="20"/>
                <w:szCs w:val="20"/>
              </w:rPr>
              <w:t>quyết định</w:t>
            </w:r>
            <w:r w:rsidRPr="004C124C">
              <w:rPr>
                <w:rFonts w:ascii="Arial" w:hAnsi="Arial" w:cs="Arial"/>
                <w:sz w:val="20"/>
                <w:szCs w:val="20"/>
                <w:lang w:val="en-US"/>
              </w:rPr>
              <w:t xml:space="preserve"> </w:t>
            </w:r>
            <w:r w:rsidRPr="004C124C">
              <w:rPr>
                <w:rFonts w:ascii="Arial" w:hAnsi="Arial" w:cs="Arial"/>
                <w:sz w:val="20"/>
                <w:szCs w:val="20"/>
              </w:rPr>
              <w:t>hoặc phán quyết của Trọng</w:t>
            </w:r>
            <w:r w:rsidRPr="004C124C">
              <w:rPr>
                <w:rFonts w:ascii="Arial" w:hAnsi="Arial" w:cs="Arial"/>
                <w:sz w:val="20"/>
                <w:szCs w:val="20"/>
                <w:lang w:val="en-US"/>
              </w:rPr>
              <w:t xml:space="preserve"> </w:t>
            </w:r>
            <w:r w:rsidRPr="004C124C">
              <w:rPr>
                <w:rFonts w:ascii="Arial" w:hAnsi="Arial" w:cs="Arial"/>
                <w:sz w:val="20"/>
                <w:szCs w:val="20"/>
              </w:rPr>
              <w:t>tài thương mại Việt Nam về giải quyết tranh chấp giữa các bên phát sinh từ hoạt động thương mại liên quan đến đất đai; nhận quyền sử dụng đất, quyền sở hữu tài sản gắn liền với đất do xử lý</w:t>
            </w:r>
            <w:r w:rsidRPr="004C124C">
              <w:rPr>
                <w:rFonts w:ascii="Arial" w:hAnsi="Arial" w:cs="Arial"/>
                <w:sz w:val="20"/>
                <w:szCs w:val="20"/>
                <w:lang w:val="en-US"/>
              </w:rPr>
              <w:t xml:space="preserve"> </w:t>
            </w:r>
            <w:r w:rsidRPr="004C124C">
              <w:rPr>
                <w:rFonts w:ascii="Arial" w:hAnsi="Arial" w:cs="Arial"/>
                <w:sz w:val="20"/>
                <w:szCs w:val="20"/>
              </w:rPr>
              <w:t>tài sản thế chấp là quyền sử</w:t>
            </w:r>
            <w:r w:rsidRPr="004C124C">
              <w:rPr>
                <w:rFonts w:ascii="Arial" w:hAnsi="Arial" w:cs="Arial"/>
                <w:sz w:val="20"/>
                <w:szCs w:val="20"/>
                <w:lang w:val="en-US"/>
              </w:rPr>
              <w:t xml:space="preserve"> </w:t>
            </w:r>
            <w:r w:rsidRPr="004C124C">
              <w:rPr>
                <w:rFonts w:ascii="Arial" w:hAnsi="Arial" w:cs="Arial"/>
                <w:sz w:val="20"/>
                <w:szCs w:val="20"/>
              </w:rPr>
              <w:t>dụng đất, tài sản gắn liền với đất đã được đăng ký, bao gồm cả xử lý khoản nợ có nguồn gốc từ khoản nợ xấu của tổ chức tín dụng, chi nhánh ngân hàng nước ngoài</w:t>
            </w:r>
          </w:p>
        </w:tc>
        <w:tc>
          <w:tcPr>
            <w:tcW w:w="3230" w:type="dxa"/>
            <w:tcBorders>
              <w:top w:val="single" w:sz="2" w:space="0" w:color="auto"/>
              <w:left w:val="single" w:sz="2" w:space="0" w:color="auto"/>
              <w:bottom w:val="single" w:sz="2" w:space="0" w:color="auto"/>
              <w:right w:val="single" w:sz="2" w:space="0" w:color="auto"/>
            </w:tcBorders>
          </w:tcPr>
          <w:p w14:paraId="33417138"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93" w:name="tvpllink_ktcnorlocb_15"/>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93"/>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70A142DD"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94" w:name="tvpllink_rorrhxdqru_15"/>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94"/>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Chính phủ quy định về việc thực hiện thủ tục hành chính theo cơ chế một cửa, một cửa liên thông tại Bộ phận Một cửa và Cổng Dịch vụ công quốc gia.</w:t>
            </w:r>
          </w:p>
          <w:p w14:paraId="758F0A19"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95" w:name="tvpllink_celrhsuisu_16"/>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95"/>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96" w:name="tvpllink_spowirtlzs_15"/>
            <w:r w:rsidR="00067171" w:rsidRPr="004C124C">
              <w:rPr>
                <w:rFonts w:ascii="Arial" w:hAnsi="Arial" w:cs="Arial"/>
                <w:sz w:val="20"/>
                <w:szCs w:val="20"/>
              </w:rPr>
              <w:t>Luật</w:t>
            </w:r>
            <w:r w:rsidRPr="004C124C">
              <w:rPr>
                <w:rFonts w:ascii="Arial" w:hAnsi="Arial" w:cs="Arial"/>
                <w:sz w:val="20"/>
                <w:szCs w:val="20"/>
              </w:rPr>
              <w:t xml:space="preserve"> Đất đai</w:t>
            </w:r>
            <w:bookmarkEnd w:id="96"/>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0B835DFE"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49B984F5"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UBND cấp tỉnh</w:t>
            </w:r>
          </w:p>
          <w:p w14:paraId="6D2E80DF"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Chủ tịch</w:t>
            </w:r>
            <w:r w:rsidRPr="004C124C">
              <w:rPr>
                <w:rFonts w:ascii="Arial" w:hAnsi="Arial" w:cs="Arial"/>
                <w:sz w:val="20"/>
                <w:szCs w:val="20"/>
                <w:lang w:val="en-US"/>
              </w:rPr>
              <w:t xml:space="preserve"> </w:t>
            </w:r>
            <w:r w:rsidRPr="004C124C">
              <w:rPr>
                <w:rFonts w:ascii="Arial" w:hAnsi="Arial" w:cs="Arial"/>
                <w:sz w:val="20"/>
                <w:szCs w:val="20"/>
              </w:rPr>
              <w:t>UBND cấp tỉnh</w:t>
            </w:r>
          </w:p>
          <w:p w14:paraId="2C12CAFF"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Cơ quan</w:t>
            </w:r>
            <w:r w:rsidRPr="004C124C">
              <w:rPr>
                <w:rFonts w:ascii="Arial" w:hAnsi="Arial" w:cs="Arial"/>
                <w:sz w:val="20"/>
                <w:szCs w:val="20"/>
                <w:lang w:val="en-US"/>
              </w:rPr>
              <w:t xml:space="preserve"> </w:t>
            </w:r>
            <w:r w:rsidRPr="004C124C">
              <w:rPr>
                <w:rFonts w:ascii="Arial" w:hAnsi="Arial" w:cs="Arial"/>
                <w:sz w:val="20"/>
                <w:szCs w:val="20"/>
              </w:rPr>
              <w:t>chuyên môn về nông nghiệp và môi trường cấp tỉnh</w:t>
            </w:r>
          </w:p>
          <w:p w14:paraId="68026656"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 Văn phòng đăng ký đất đai</w:t>
            </w:r>
            <w:r w:rsidRPr="004C124C">
              <w:rPr>
                <w:rFonts w:ascii="Arial" w:hAnsi="Arial" w:cs="Arial"/>
                <w:sz w:val="20"/>
                <w:szCs w:val="20"/>
                <w:lang w:val="en-US"/>
              </w:rPr>
              <w:t xml:space="preserve"> </w:t>
            </w:r>
            <w:r w:rsidRPr="004C124C">
              <w:rPr>
                <w:rFonts w:ascii="Arial" w:hAnsi="Arial" w:cs="Arial"/>
                <w:sz w:val="20"/>
                <w:szCs w:val="20"/>
              </w:rPr>
              <w:t>hoặc Chi nhánh</w:t>
            </w:r>
            <w:r w:rsidRPr="004C124C">
              <w:rPr>
                <w:rFonts w:ascii="Arial" w:hAnsi="Arial" w:cs="Arial"/>
                <w:sz w:val="20"/>
                <w:szCs w:val="20"/>
                <w:lang w:val="en-US"/>
              </w:rPr>
              <w:t xml:space="preserve"> </w:t>
            </w:r>
            <w:r w:rsidRPr="004C124C">
              <w:rPr>
                <w:rFonts w:ascii="Arial" w:hAnsi="Arial" w:cs="Arial"/>
                <w:sz w:val="20"/>
                <w:szCs w:val="20"/>
              </w:rPr>
              <w:t>Văn phòng đăng ký đất đai</w:t>
            </w:r>
          </w:p>
          <w:p w14:paraId="3F1CD8F1"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(5) Cơ quan thuế</w:t>
            </w:r>
            <w:r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066BAEF5" w14:textId="77777777">
        <w:tc>
          <w:tcPr>
            <w:tcW w:w="636" w:type="dxa"/>
            <w:tcBorders>
              <w:top w:val="single" w:sz="2" w:space="0" w:color="auto"/>
              <w:left w:val="single" w:sz="2" w:space="0" w:color="auto"/>
              <w:bottom w:val="single" w:sz="2" w:space="0" w:color="auto"/>
              <w:right w:val="single" w:sz="2" w:space="0" w:color="auto"/>
            </w:tcBorders>
          </w:tcPr>
          <w:p w14:paraId="43EC0723"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15</w:t>
            </w:r>
          </w:p>
        </w:tc>
        <w:tc>
          <w:tcPr>
            <w:tcW w:w="1131" w:type="dxa"/>
            <w:tcBorders>
              <w:top w:val="single" w:sz="2" w:space="0" w:color="auto"/>
              <w:left w:val="single" w:sz="2" w:space="0" w:color="auto"/>
              <w:bottom w:val="single" w:sz="2" w:space="0" w:color="auto"/>
              <w:right w:val="single" w:sz="2" w:space="0" w:color="auto"/>
            </w:tcBorders>
          </w:tcPr>
          <w:p w14:paraId="50DA9085"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1.013992</w:t>
            </w:r>
          </w:p>
        </w:tc>
        <w:tc>
          <w:tcPr>
            <w:tcW w:w="1827" w:type="dxa"/>
            <w:tcBorders>
              <w:top w:val="single" w:sz="2" w:space="0" w:color="auto"/>
              <w:left w:val="single" w:sz="2" w:space="0" w:color="auto"/>
              <w:bottom w:val="single" w:sz="2" w:space="0" w:color="auto"/>
              <w:right w:val="single" w:sz="2" w:space="0" w:color="auto"/>
            </w:tcBorders>
          </w:tcPr>
          <w:p w14:paraId="6BE7311B"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Đăng ký biến động chuyển mục đích sử dụng đất không phải xin</w:t>
            </w:r>
            <w:r w:rsidR="00EA70B3" w:rsidRPr="004C124C">
              <w:rPr>
                <w:rFonts w:ascii="Arial" w:hAnsi="Arial" w:cs="Arial"/>
                <w:sz w:val="20"/>
                <w:szCs w:val="20"/>
              </w:rPr>
              <w:t xml:space="preserve"> </w:t>
            </w:r>
            <w:r w:rsidRPr="004C124C">
              <w:rPr>
                <w:rFonts w:ascii="Arial" w:hAnsi="Arial" w:cs="Arial"/>
                <w:sz w:val="20"/>
                <w:szCs w:val="20"/>
              </w:rPr>
              <w:t>phép cơ</w:t>
            </w:r>
            <w:r w:rsidR="00EA70B3" w:rsidRPr="004C124C">
              <w:rPr>
                <w:rFonts w:ascii="Arial" w:hAnsi="Arial" w:cs="Arial"/>
                <w:sz w:val="20"/>
                <w:szCs w:val="20"/>
              </w:rPr>
              <w:t xml:space="preserve"> </w:t>
            </w:r>
            <w:r w:rsidRPr="004C124C">
              <w:rPr>
                <w:rFonts w:ascii="Arial" w:hAnsi="Arial" w:cs="Arial"/>
                <w:sz w:val="20"/>
                <w:szCs w:val="20"/>
              </w:rPr>
              <w:t>quan nhà nước có thẩm quyền</w:t>
            </w:r>
          </w:p>
        </w:tc>
        <w:tc>
          <w:tcPr>
            <w:tcW w:w="3230" w:type="dxa"/>
            <w:tcBorders>
              <w:top w:val="single" w:sz="2" w:space="0" w:color="auto"/>
              <w:left w:val="single" w:sz="2" w:space="0" w:color="auto"/>
              <w:bottom w:val="single" w:sz="2" w:space="0" w:color="auto"/>
              <w:right w:val="single" w:sz="2" w:space="0" w:color="auto"/>
            </w:tcBorders>
          </w:tcPr>
          <w:p w14:paraId="1F53BD24"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97" w:name="tvpllink_ktcnorlocb_16"/>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97"/>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6A8BC9F2"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98" w:name="tvpllink_rorrhxdqru_16"/>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98"/>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0FCF27C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99" w:name="tvpllink_celrhsuisu_17"/>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99"/>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00" w:name="tvpllink_spowirtlzs_16"/>
            <w:r w:rsidR="00067171" w:rsidRPr="004C124C">
              <w:rPr>
                <w:rFonts w:ascii="Arial" w:hAnsi="Arial" w:cs="Arial"/>
                <w:sz w:val="20"/>
                <w:szCs w:val="20"/>
              </w:rPr>
              <w:t>Luật</w:t>
            </w:r>
            <w:r w:rsidRPr="004C124C">
              <w:rPr>
                <w:rFonts w:ascii="Arial" w:hAnsi="Arial" w:cs="Arial"/>
                <w:sz w:val="20"/>
                <w:szCs w:val="20"/>
              </w:rPr>
              <w:t xml:space="preserve"> Đất đai</w:t>
            </w:r>
            <w:bookmarkEnd w:id="100"/>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1935AF1F"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3B8C0A16"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Văn phòng đăng ký đất đai hoặc Chi nhánh Văn phòng</w:t>
            </w:r>
            <w:r w:rsidR="00EA70B3" w:rsidRPr="004C124C">
              <w:rPr>
                <w:rFonts w:ascii="Arial" w:hAnsi="Arial" w:cs="Arial"/>
                <w:sz w:val="20"/>
                <w:szCs w:val="20"/>
              </w:rPr>
              <w:t xml:space="preserve"> </w:t>
            </w:r>
            <w:r w:rsidRPr="004C124C">
              <w:rPr>
                <w:rFonts w:ascii="Arial" w:hAnsi="Arial" w:cs="Arial"/>
                <w:sz w:val="20"/>
                <w:szCs w:val="20"/>
              </w:rPr>
              <w:t>đăng</w:t>
            </w:r>
            <w:r w:rsidR="00EA70B3" w:rsidRPr="004C124C">
              <w:rPr>
                <w:rFonts w:ascii="Arial" w:hAnsi="Arial" w:cs="Arial"/>
                <w:sz w:val="20"/>
                <w:szCs w:val="20"/>
              </w:rPr>
              <w:t xml:space="preserve"> </w:t>
            </w:r>
            <w:r w:rsidRPr="004C124C">
              <w:rPr>
                <w:rFonts w:ascii="Arial" w:hAnsi="Arial" w:cs="Arial"/>
                <w:sz w:val="20"/>
                <w:szCs w:val="20"/>
              </w:rPr>
              <w:t>ký đất đai</w:t>
            </w:r>
          </w:p>
        </w:tc>
      </w:tr>
      <w:tr w:rsidR="00D61C36" w:rsidRPr="004C124C" w14:paraId="24B3D604" w14:textId="77777777">
        <w:tc>
          <w:tcPr>
            <w:tcW w:w="636" w:type="dxa"/>
            <w:tcBorders>
              <w:top w:val="single" w:sz="2" w:space="0" w:color="auto"/>
              <w:left w:val="single" w:sz="2" w:space="0" w:color="auto"/>
              <w:bottom w:val="single" w:sz="2" w:space="0" w:color="auto"/>
              <w:right w:val="single" w:sz="2" w:space="0" w:color="auto"/>
            </w:tcBorders>
          </w:tcPr>
          <w:p w14:paraId="6C23B2FC"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16</w:t>
            </w:r>
          </w:p>
        </w:tc>
        <w:tc>
          <w:tcPr>
            <w:tcW w:w="1131" w:type="dxa"/>
            <w:tcBorders>
              <w:top w:val="single" w:sz="2" w:space="0" w:color="auto"/>
              <w:left w:val="single" w:sz="2" w:space="0" w:color="auto"/>
              <w:bottom w:val="single" w:sz="2" w:space="0" w:color="auto"/>
              <w:right w:val="single" w:sz="2" w:space="0" w:color="auto"/>
            </w:tcBorders>
          </w:tcPr>
          <w:p w14:paraId="3096606A"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1.013993</w:t>
            </w:r>
          </w:p>
        </w:tc>
        <w:tc>
          <w:tcPr>
            <w:tcW w:w="1827" w:type="dxa"/>
            <w:tcBorders>
              <w:top w:val="single" w:sz="2" w:space="0" w:color="auto"/>
              <w:left w:val="single" w:sz="2" w:space="0" w:color="auto"/>
              <w:bottom w:val="single" w:sz="2" w:space="0" w:color="auto"/>
              <w:right w:val="single" w:sz="2" w:space="0" w:color="auto"/>
            </w:tcBorders>
          </w:tcPr>
          <w:p w14:paraId="13FD8785"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Đăng ký, cấp Giấy chứng nhận đối với trường hợp hộ gia đình, cá nhân đang sử dụng đất không đúng mục đích đã được Nhà nước công nhận quyền sử dụng đất trước ngày 01 tháng 7 năm</w:t>
            </w:r>
            <w:r w:rsidRPr="004C124C">
              <w:rPr>
                <w:rFonts w:ascii="Arial" w:hAnsi="Arial" w:cs="Arial"/>
                <w:sz w:val="20"/>
                <w:szCs w:val="20"/>
                <w:lang w:val="en-US"/>
              </w:rPr>
              <w:t xml:space="preserve"> </w:t>
            </w:r>
            <w:r w:rsidRPr="004C124C">
              <w:rPr>
                <w:rFonts w:ascii="Arial" w:hAnsi="Arial" w:cs="Arial"/>
                <w:sz w:val="20"/>
                <w:szCs w:val="20"/>
              </w:rPr>
              <w:t>2014</w:t>
            </w:r>
          </w:p>
        </w:tc>
        <w:tc>
          <w:tcPr>
            <w:tcW w:w="3230" w:type="dxa"/>
            <w:tcBorders>
              <w:top w:val="single" w:sz="2" w:space="0" w:color="auto"/>
              <w:left w:val="single" w:sz="2" w:space="0" w:color="auto"/>
              <w:bottom w:val="single" w:sz="2" w:space="0" w:color="auto"/>
              <w:right w:val="single" w:sz="2" w:space="0" w:color="auto"/>
            </w:tcBorders>
          </w:tcPr>
          <w:p w14:paraId="0044B7F6"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01" w:name="tvpllink_ktcnorlocb_17"/>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01"/>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67520625"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02" w:name="tvpllink_rorrhxdqru_17"/>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02"/>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50C2B8F8"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03" w:name="tvpllink_celrhsuisu_18"/>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03"/>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 xml:space="preserve">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lang w:val="en-US"/>
              </w:rPr>
              <w:t xml:space="preserve"> </w:t>
            </w:r>
            <w:r w:rsidRPr="004C124C">
              <w:rPr>
                <w:rFonts w:ascii="Arial" w:hAnsi="Arial" w:cs="Arial"/>
                <w:sz w:val="20"/>
                <w:szCs w:val="20"/>
              </w:rPr>
              <w:t xml:space="preserve">quy định chi tiết thi hành </w:t>
            </w:r>
            <w:bookmarkStart w:id="104" w:name="tvpllink_spowirtlzs_17"/>
            <w:r w:rsidR="00067171" w:rsidRPr="004C124C">
              <w:rPr>
                <w:rFonts w:ascii="Arial" w:hAnsi="Arial" w:cs="Arial"/>
                <w:sz w:val="20"/>
                <w:szCs w:val="20"/>
              </w:rPr>
              <w:t>Luật</w:t>
            </w:r>
            <w:r w:rsidRPr="004C124C">
              <w:rPr>
                <w:rFonts w:ascii="Arial" w:hAnsi="Arial" w:cs="Arial"/>
                <w:sz w:val="20"/>
                <w:szCs w:val="20"/>
              </w:rPr>
              <w:t xml:space="preserve"> Đất đai</w:t>
            </w:r>
            <w:bookmarkEnd w:id="104"/>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593EF02A"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5E904E94"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Văn phòng đăng ký đất đai hoặc Chi nhánh Văn phòng đăng ký đất đai</w:t>
            </w:r>
          </w:p>
          <w:p w14:paraId="61235D01"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Cơ quan thuế</w:t>
            </w:r>
            <w:r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4D8A5869" w14:textId="77777777">
        <w:tc>
          <w:tcPr>
            <w:tcW w:w="636" w:type="dxa"/>
            <w:tcBorders>
              <w:top w:val="single" w:sz="2" w:space="0" w:color="auto"/>
              <w:left w:val="single" w:sz="2" w:space="0" w:color="auto"/>
              <w:bottom w:val="single" w:sz="2" w:space="0" w:color="auto"/>
              <w:right w:val="single" w:sz="2" w:space="0" w:color="auto"/>
            </w:tcBorders>
          </w:tcPr>
          <w:p w14:paraId="22262B73"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17</w:t>
            </w:r>
          </w:p>
        </w:tc>
        <w:tc>
          <w:tcPr>
            <w:tcW w:w="1131" w:type="dxa"/>
            <w:tcBorders>
              <w:top w:val="single" w:sz="2" w:space="0" w:color="auto"/>
              <w:left w:val="single" w:sz="2" w:space="0" w:color="auto"/>
              <w:bottom w:val="single" w:sz="2" w:space="0" w:color="auto"/>
              <w:right w:val="single" w:sz="2" w:space="0" w:color="auto"/>
            </w:tcBorders>
          </w:tcPr>
          <w:p w14:paraId="2D5DA602"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1.013994</w:t>
            </w:r>
          </w:p>
        </w:tc>
        <w:tc>
          <w:tcPr>
            <w:tcW w:w="1827" w:type="dxa"/>
            <w:tcBorders>
              <w:top w:val="single" w:sz="2" w:space="0" w:color="auto"/>
              <w:left w:val="single" w:sz="2" w:space="0" w:color="auto"/>
              <w:bottom w:val="single" w:sz="2" w:space="0" w:color="auto"/>
              <w:right w:val="single" w:sz="2" w:space="0" w:color="auto"/>
            </w:tcBorders>
          </w:tcPr>
          <w:p w14:paraId="7CB65C49"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Đăng ký, cấp Giấy </w:t>
            </w:r>
            <w:r w:rsidRPr="004C124C">
              <w:rPr>
                <w:rFonts w:ascii="Arial" w:hAnsi="Arial" w:cs="Arial"/>
                <w:sz w:val="20"/>
                <w:szCs w:val="20"/>
              </w:rPr>
              <w:lastRenderedPageBreak/>
              <w:t>chứng nhận đối với trường hợp chuyển nhượng dự án đầu tư</w:t>
            </w:r>
            <w:r w:rsidR="00D61C36" w:rsidRPr="004C124C">
              <w:rPr>
                <w:rFonts w:ascii="Arial" w:hAnsi="Arial" w:cs="Arial"/>
                <w:sz w:val="20"/>
                <w:szCs w:val="20"/>
                <w:lang w:val="en-US"/>
              </w:rPr>
              <w:t xml:space="preserve"> </w:t>
            </w:r>
            <w:r w:rsidRPr="004C124C">
              <w:rPr>
                <w:rFonts w:ascii="Arial" w:hAnsi="Arial" w:cs="Arial"/>
                <w:sz w:val="20"/>
                <w:szCs w:val="20"/>
              </w:rPr>
              <w:t>có sử dụng đất</w:t>
            </w:r>
          </w:p>
        </w:tc>
        <w:tc>
          <w:tcPr>
            <w:tcW w:w="3230" w:type="dxa"/>
            <w:tcBorders>
              <w:top w:val="single" w:sz="2" w:space="0" w:color="auto"/>
              <w:left w:val="single" w:sz="2" w:space="0" w:color="auto"/>
              <w:bottom w:val="single" w:sz="2" w:space="0" w:color="auto"/>
              <w:right w:val="single" w:sz="2" w:space="0" w:color="auto"/>
            </w:tcBorders>
          </w:tcPr>
          <w:p w14:paraId="7AFF5A3F"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05" w:name="tvpllink_ktcnorlocb_18"/>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05"/>
            <w:r w:rsidRPr="004C124C">
              <w:rPr>
                <w:rFonts w:ascii="Arial" w:hAnsi="Arial" w:cs="Arial"/>
                <w:sz w:val="20"/>
                <w:szCs w:val="20"/>
              </w:rPr>
              <w:t xml:space="preserve"> </w:t>
            </w:r>
            <w:r w:rsidRPr="004C124C">
              <w:rPr>
                <w:rFonts w:ascii="Arial" w:hAnsi="Arial" w:cs="Arial"/>
                <w:sz w:val="20"/>
                <w:szCs w:val="20"/>
              </w:rPr>
              <w:lastRenderedPageBreak/>
              <w:t>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31361B4C"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06" w:name="tvpllink_rorrhxdqru_18"/>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06"/>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03C2088E"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07" w:name="tvpllink_celrhsuisu_19"/>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07"/>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08" w:name="tvpllink_spowirtlzs_18"/>
            <w:r w:rsidR="00067171" w:rsidRPr="004C124C">
              <w:rPr>
                <w:rFonts w:ascii="Arial" w:hAnsi="Arial" w:cs="Arial"/>
                <w:sz w:val="20"/>
                <w:szCs w:val="20"/>
              </w:rPr>
              <w:t>Luật</w:t>
            </w:r>
            <w:r w:rsidRPr="004C124C">
              <w:rPr>
                <w:rFonts w:ascii="Arial" w:hAnsi="Arial" w:cs="Arial"/>
                <w:sz w:val="20"/>
                <w:szCs w:val="20"/>
              </w:rPr>
              <w:t xml:space="preserve"> Đất đai</w:t>
            </w:r>
            <w:bookmarkEnd w:id="108"/>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45CEF02D"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 xml:space="preserve">Đất </w:t>
            </w:r>
            <w:r w:rsidRPr="004C124C">
              <w:rPr>
                <w:rFonts w:ascii="Arial" w:hAnsi="Arial" w:cs="Arial"/>
                <w:sz w:val="20"/>
                <w:szCs w:val="20"/>
              </w:rPr>
              <w:lastRenderedPageBreak/>
              <w:t>đai</w:t>
            </w:r>
          </w:p>
        </w:tc>
        <w:tc>
          <w:tcPr>
            <w:tcW w:w="1295" w:type="dxa"/>
            <w:tcBorders>
              <w:top w:val="single" w:sz="2" w:space="0" w:color="auto"/>
              <w:left w:val="single" w:sz="2" w:space="0" w:color="auto"/>
              <w:bottom w:val="single" w:sz="2" w:space="0" w:color="auto"/>
              <w:right w:val="single" w:sz="2" w:space="0" w:color="auto"/>
            </w:tcBorders>
          </w:tcPr>
          <w:p w14:paraId="2EE0B7DB"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 xml:space="preserve">(1) Cơ quan </w:t>
            </w:r>
            <w:r w:rsidRPr="004C124C">
              <w:rPr>
                <w:rFonts w:ascii="Arial" w:hAnsi="Arial" w:cs="Arial"/>
                <w:sz w:val="20"/>
                <w:szCs w:val="20"/>
              </w:rPr>
              <w:lastRenderedPageBreak/>
              <w:t>có chức</w:t>
            </w:r>
            <w:r w:rsidR="00EA70B3" w:rsidRPr="004C124C">
              <w:rPr>
                <w:rFonts w:ascii="Arial" w:hAnsi="Arial" w:cs="Arial"/>
                <w:sz w:val="20"/>
                <w:szCs w:val="20"/>
              </w:rPr>
              <w:t xml:space="preserve"> </w:t>
            </w:r>
            <w:r w:rsidRPr="004C124C">
              <w:rPr>
                <w:rFonts w:ascii="Arial" w:hAnsi="Arial" w:cs="Arial"/>
                <w:sz w:val="20"/>
                <w:szCs w:val="20"/>
              </w:rPr>
              <w:t>năng</w:t>
            </w:r>
            <w:r w:rsidR="00EA70B3" w:rsidRPr="004C124C">
              <w:rPr>
                <w:rFonts w:ascii="Arial" w:hAnsi="Arial" w:cs="Arial"/>
                <w:sz w:val="20"/>
                <w:szCs w:val="20"/>
              </w:rPr>
              <w:t xml:space="preserve"> </w:t>
            </w:r>
            <w:r w:rsidRPr="004C124C">
              <w:rPr>
                <w:rFonts w:ascii="Arial" w:hAnsi="Arial" w:cs="Arial"/>
                <w:sz w:val="20"/>
                <w:szCs w:val="20"/>
              </w:rPr>
              <w:t>quản lý</w:t>
            </w:r>
            <w:r w:rsidR="00EA70B3" w:rsidRPr="004C124C">
              <w:rPr>
                <w:rFonts w:ascii="Arial" w:hAnsi="Arial" w:cs="Arial"/>
                <w:sz w:val="20"/>
                <w:szCs w:val="20"/>
              </w:rPr>
              <w:t xml:space="preserve"> </w:t>
            </w:r>
            <w:r w:rsidRPr="004C124C">
              <w:rPr>
                <w:rFonts w:ascii="Arial" w:hAnsi="Arial" w:cs="Arial"/>
                <w:sz w:val="20"/>
                <w:szCs w:val="20"/>
              </w:rPr>
              <w:t>đất</w:t>
            </w:r>
            <w:r w:rsidR="00EA70B3" w:rsidRPr="004C124C">
              <w:rPr>
                <w:rFonts w:ascii="Arial" w:hAnsi="Arial" w:cs="Arial"/>
                <w:sz w:val="20"/>
                <w:szCs w:val="20"/>
              </w:rPr>
              <w:t xml:space="preserve"> </w:t>
            </w:r>
            <w:r w:rsidRPr="004C124C">
              <w:rPr>
                <w:rFonts w:ascii="Arial" w:hAnsi="Arial" w:cs="Arial"/>
                <w:sz w:val="20"/>
                <w:szCs w:val="20"/>
              </w:rPr>
              <w:t>đai</w:t>
            </w:r>
            <w:r w:rsidR="00EA70B3" w:rsidRPr="004C124C">
              <w:rPr>
                <w:rFonts w:ascii="Arial" w:hAnsi="Arial" w:cs="Arial"/>
                <w:sz w:val="20"/>
                <w:szCs w:val="20"/>
              </w:rPr>
              <w:t xml:space="preserve"> </w:t>
            </w:r>
            <w:r w:rsidRPr="004C124C">
              <w:rPr>
                <w:rFonts w:ascii="Arial" w:hAnsi="Arial" w:cs="Arial"/>
                <w:sz w:val="20"/>
                <w:szCs w:val="20"/>
              </w:rPr>
              <w:t>cấp tỉnh</w:t>
            </w:r>
          </w:p>
          <w:p w14:paraId="7DFA074D"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Văn phòng đăng ký đất đai hoặc Chi nhánh Văn phòng đăng ký đất đai</w:t>
            </w:r>
          </w:p>
          <w:p w14:paraId="7BF6FE65"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Cơ quan thuế</w:t>
            </w:r>
            <w:r w:rsidR="00D61C36"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014DD642" w14:textId="77777777">
        <w:tc>
          <w:tcPr>
            <w:tcW w:w="636" w:type="dxa"/>
            <w:tcBorders>
              <w:top w:val="single" w:sz="2" w:space="0" w:color="auto"/>
              <w:left w:val="single" w:sz="2" w:space="0" w:color="auto"/>
              <w:bottom w:val="single" w:sz="2" w:space="0" w:color="auto"/>
              <w:right w:val="single" w:sz="2" w:space="0" w:color="auto"/>
            </w:tcBorders>
          </w:tcPr>
          <w:p w14:paraId="4F6E8764"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18</w:t>
            </w:r>
          </w:p>
        </w:tc>
        <w:tc>
          <w:tcPr>
            <w:tcW w:w="1131" w:type="dxa"/>
            <w:tcBorders>
              <w:top w:val="single" w:sz="2" w:space="0" w:color="auto"/>
              <w:left w:val="single" w:sz="2" w:space="0" w:color="auto"/>
              <w:bottom w:val="single" w:sz="2" w:space="0" w:color="auto"/>
              <w:right w:val="single" w:sz="2" w:space="0" w:color="auto"/>
            </w:tcBorders>
          </w:tcPr>
          <w:p w14:paraId="5E4CD999"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1.013995</w:t>
            </w:r>
          </w:p>
        </w:tc>
        <w:tc>
          <w:tcPr>
            <w:tcW w:w="1827" w:type="dxa"/>
            <w:tcBorders>
              <w:top w:val="single" w:sz="2" w:space="0" w:color="auto"/>
              <w:left w:val="single" w:sz="2" w:space="0" w:color="auto"/>
              <w:bottom w:val="single" w:sz="2" w:space="0" w:color="auto"/>
              <w:right w:val="single" w:sz="2" w:space="0" w:color="auto"/>
            </w:tcBorders>
          </w:tcPr>
          <w:p w14:paraId="4544AD5B"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Đăng ký tài sản gắn liền với thửa đất đã được cấp Giấy chứng</w:t>
            </w:r>
            <w:r w:rsidR="00EA70B3" w:rsidRPr="004C124C">
              <w:rPr>
                <w:rFonts w:ascii="Arial" w:hAnsi="Arial" w:cs="Arial"/>
                <w:sz w:val="20"/>
                <w:szCs w:val="20"/>
              </w:rPr>
              <w:t xml:space="preserve"> </w:t>
            </w:r>
            <w:r w:rsidRPr="004C124C">
              <w:rPr>
                <w:rFonts w:ascii="Arial" w:hAnsi="Arial" w:cs="Arial"/>
                <w:sz w:val="20"/>
                <w:szCs w:val="20"/>
              </w:rPr>
              <w:t>nhận</w:t>
            </w:r>
            <w:r w:rsidR="00EA70B3" w:rsidRPr="004C124C">
              <w:rPr>
                <w:rFonts w:ascii="Arial" w:hAnsi="Arial" w:cs="Arial"/>
                <w:sz w:val="20"/>
                <w:szCs w:val="20"/>
              </w:rPr>
              <w:t xml:space="preserve"> </w:t>
            </w:r>
            <w:r w:rsidRPr="004C124C">
              <w:rPr>
                <w:rFonts w:ascii="Arial" w:hAnsi="Arial" w:cs="Arial"/>
                <w:sz w:val="20"/>
                <w:szCs w:val="20"/>
              </w:rPr>
              <w:t>hoặc</w:t>
            </w:r>
            <w:r w:rsidR="00EA70B3" w:rsidRPr="004C124C">
              <w:rPr>
                <w:rFonts w:ascii="Arial" w:hAnsi="Arial" w:cs="Arial"/>
                <w:sz w:val="20"/>
                <w:szCs w:val="20"/>
              </w:rPr>
              <w:t xml:space="preserve"> </w:t>
            </w:r>
            <w:r w:rsidRPr="004C124C">
              <w:rPr>
                <w:rFonts w:ascii="Arial" w:hAnsi="Arial" w:cs="Arial"/>
                <w:sz w:val="20"/>
                <w:szCs w:val="20"/>
              </w:rPr>
              <w:t>đăng</w:t>
            </w:r>
            <w:r w:rsidR="00EA70B3" w:rsidRPr="004C124C">
              <w:rPr>
                <w:rFonts w:ascii="Arial" w:hAnsi="Arial" w:cs="Arial"/>
                <w:sz w:val="20"/>
                <w:szCs w:val="20"/>
              </w:rPr>
              <w:t xml:space="preserve"> </w:t>
            </w:r>
            <w:r w:rsidRPr="004C124C">
              <w:rPr>
                <w:rFonts w:ascii="Arial" w:hAnsi="Arial" w:cs="Arial"/>
                <w:sz w:val="20"/>
                <w:szCs w:val="20"/>
              </w:rPr>
              <w:t xml:space="preserve">ký thay đổi về tài sản gắn liền với đất so với nội dung đã đăng ký, gia hạn thời hạn sở hữu nhà ở của tổ chức nước ngoài, cá nhân nước ngoài theo quy định của pháp </w:t>
            </w:r>
            <w:r w:rsidR="00067171" w:rsidRPr="004C124C">
              <w:rPr>
                <w:rFonts w:ascii="Arial" w:hAnsi="Arial" w:cs="Arial"/>
                <w:sz w:val="20"/>
                <w:szCs w:val="20"/>
              </w:rPr>
              <w:t>luật</w:t>
            </w:r>
            <w:r w:rsidRPr="004C124C">
              <w:rPr>
                <w:rFonts w:ascii="Arial" w:hAnsi="Arial" w:cs="Arial"/>
                <w:sz w:val="20"/>
                <w:szCs w:val="20"/>
              </w:rPr>
              <w:t xml:space="preserve"> về nhà ở nội dung đã đăng ký</w:t>
            </w:r>
          </w:p>
        </w:tc>
        <w:tc>
          <w:tcPr>
            <w:tcW w:w="3230" w:type="dxa"/>
            <w:tcBorders>
              <w:top w:val="single" w:sz="2" w:space="0" w:color="auto"/>
              <w:left w:val="single" w:sz="2" w:space="0" w:color="auto"/>
              <w:bottom w:val="single" w:sz="2" w:space="0" w:color="auto"/>
              <w:right w:val="single" w:sz="2" w:space="0" w:color="auto"/>
            </w:tcBorders>
          </w:tcPr>
          <w:p w14:paraId="76BB4FAD"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09" w:name="tvpllink_ktcnorlocb_19"/>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09"/>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00D61C36" w:rsidRPr="004C124C">
              <w:rPr>
                <w:rFonts w:ascii="Arial" w:hAnsi="Arial" w:cs="Arial"/>
                <w:sz w:val="20"/>
                <w:szCs w:val="20"/>
                <w:lang w:val="en-US"/>
              </w:rPr>
              <w:t xml:space="preserve"> </w:t>
            </w:r>
            <w:r w:rsidRPr="004C124C">
              <w:rPr>
                <w:rFonts w:ascii="Arial" w:hAnsi="Arial" w:cs="Arial"/>
                <w:sz w:val="20"/>
                <w:szCs w:val="20"/>
              </w:rPr>
              <w:t>Chính phủ quy định về phân định thẩm quyền của chính quyền địa phương 02 cấp, phân quyền, phân cấp trong lĩnh</w:t>
            </w:r>
            <w:r w:rsidR="00D61C36" w:rsidRPr="004C124C">
              <w:rPr>
                <w:rFonts w:ascii="Arial" w:hAnsi="Arial" w:cs="Arial"/>
                <w:sz w:val="20"/>
                <w:szCs w:val="20"/>
                <w:lang w:val="en-US"/>
              </w:rPr>
              <w:t xml:space="preserve"> </w:t>
            </w:r>
            <w:r w:rsidRPr="004C124C">
              <w:rPr>
                <w:rFonts w:ascii="Arial" w:hAnsi="Arial" w:cs="Arial"/>
                <w:sz w:val="20"/>
                <w:szCs w:val="20"/>
              </w:rPr>
              <w:t>vực đất đai.</w:t>
            </w:r>
          </w:p>
          <w:p w14:paraId="0AEC94F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10" w:name="tvpllink_rorrhxdqru_19"/>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10"/>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311B779C"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11" w:name="tvpllink_celrhsuisu_20"/>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11"/>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12" w:name="tvpllink_spowirtlzs_19"/>
            <w:r w:rsidR="00067171" w:rsidRPr="004C124C">
              <w:rPr>
                <w:rFonts w:ascii="Arial" w:hAnsi="Arial" w:cs="Arial"/>
                <w:sz w:val="20"/>
                <w:szCs w:val="20"/>
              </w:rPr>
              <w:t>Luật</w:t>
            </w:r>
            <w:r w:rsidRPr="004C124C">
              <w:rPr>
                <w:rFonts w:ascii="Arial" w:hAnsi="Arial" w:cs="Arial"/>
                <w:sz w:val="20"/>
                <w:szCs w:val="20"/>
              </w:rPr>
              <w:t xml:space="preserve"> Đất đai</w:t>
            </w:r>
            <w:bookmarkEnd w:id="112"/>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05C87823"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76B58FBB"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Văn phòng đăng ký đất đai hoặc Chi nhánh Văn phòng đăng ký đất đai</w:t>
            </w:r>
          </w:p>
          <w:p w14:paraId="2E5801E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Cơ quan thuế</w:t>
            </w:r>
            <w:r w:rsidR="00D61C36" w:rsidRPr="004C124C">
              <w:rPr>
                <w:rFonts w:ascii="Arial" w:hAnsi="Arial" w:cs="Arial"/>
                <w:sz w:val="20"/>
                <w:szCs w:val="20"/>
                <w:lang w:val="en-US"/>
              </w:rPr>
              <w:t xml:space="preserve"> </w:t>
            </w:r>
            <w:r w:rsidRPr="004C124C">
              <w:rPr>
                <w:rFonts w:ascii="Arial" w:hAnsi="Arial" w:cs="Arial"/>
                <w:sz w:val="20"/>
                <w:szCs w:val="20"/>
              </w:rPr>
              <w:t>(nếu có)</w:t>
            </w:r>
          </w:p>
        </w:tc>
      </w:tr>
      <w:tr w:rsidR="00D61C36" w:rsidRPr="004C124C" w14:paraId="5727384D" w14:textId="77777777">
        <w:tc>
          <w:tcPr>
            <w:tcW w:w="636" w:type="dxa"/>
            <w:tcBorders>
              <w:top w:val="single" w:sz="2" w:space="0" w:color="auto"/>
              <w:left w:val="single" w:sz="2" w:space="0" w:color="auto"/>
              <w:bottom w:val="single" w:sz="2" w:space="0" w:color="auto"/>
              <w:right w:val="single" w:sz="2" w:space="0" w:color="auto"/>
            </w:tcBorders>
          </w:tcPr>
          <w:p w14:paraId="22216590"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19</w:t>
            </w:r>
          </w:p>
        </w:tc>
        <w:tc>
          <w:tcPr>
            <w:tcW w:w="1131" w:type="dxa"/>
            <w:tcBorders>
              <w:top w:val="single" w:sz="2" w:space="0" w:color="auto"/>
              <w:left w:val="single" w:sz="2" w:space="0" w:color="auto"/>
              <w:bottom w:val="single" w:sz="2" w:space="0" w:color="auto"/>
              <w:right w:val="single" w:sz="2" w:space="0" w:color="auto"/>
            </w:tcBorders>
          </w:tcPr>
          <w:p w14:paraId="76421901"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1.013945</w:t>
            </w:r>
          </w:p>
        </w:tc>
        <w:tc>
          <w:tcPr>
            <w:tcW w:w="1827" w:type="dxa"/>
            <w:tcBorders>
              <w:top w:val="single" w:sz="2" w:space="0" w:color="auto"/>
              <w:left w:val="single" w:sz="2" w:space="0" w:color="auto"/>
              <w:bottom w:val="single" w:sz="2" w:space="0" w:color="auto"/>
              <w:right w:val="single" w:sz="2" w:space="0" w:color="auto"/>
            </w:tcBorders>
          </w:tcPr>
          <w:p w14:paraId="60C642F2"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Tổ chức kinh tế nhận chuyển nhượng, thuê quyền sử dụng đất, nhận góp vốn bằng quyền sử dụng đất để thực hiện dự án đầu tư</w:t>
            </w:r>
          </w:p>
        </w:tc>
        <w:tc>
          <w:tcPr>
            <w:tcW w:w="3230" w:type="dxa"/>
            <w:tcBorders>
              <w:top w:val="single" w:sz="2" w:space="0" w:color="auto"/>
              <w:left w:val="single" w:sz="2" w:space="0" w:color="auto"/>
              <w:bottom w:val="single" w:sz="2" w:space="0" w:color="auto"/>
              <w:right w:val="single" w:sz="2" w:space="0" w:color="auto"/>
            </w:tcBorders>
          </w:tcPr>
          <w:p w14:paraId="31031EA6"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13" w:name="tvpllink_ktcnorlocb_20"/>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13"/>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5FBB8CE3"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14" w:name="tvpllink_rorrhxdqru_20"/>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14"/>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Chính phủ quy định về việc thực hiện thủ tục hành chính</w:t>
            </w:r>
            <w:r w:rsidRPr="004C124C">
              <w:rPr>
                <w:rFonts w:ascii="Arial" w:hAnsi="Arial" w:cs="Arial"/>
                <w:sz w:val="20"/>
                <w:szCs w:val="20"/>
                <w:lang w:val="en-US"/>
              </w:rPr>
              <w:t xml:space="preserve"> </w:t>
            </w:r>
            <w:r w:rsidRPr="004C124C">
              <w:rPr>
                <w:rFonts w:ascii="Arial" w:hAnsi="Arial" w:cs="Arial"/>
                <w:sz w:val="20"/>
                <w:szCs w:val="20"/>
              </w:rPr>
              <w:t>theo cơ chế một cửa, một cửa liên thông tại Bộ phận Một</w:t>
            </w:r>
            <w:r w:rsidRPr="004C124C">
              <w:rPr>
                <w:rFonts w:ascii="Arial" w:hAnsi="Arial" w:cs="Arial"/>
                <w:sz w:val="20"/>
                <w:szCs w:val="20"/>
                <w:lang w:val="en-US"/>
              </w:rPr>
              <w:t xml:space="preserve"> </w:t>
            </w:r>
            <w:r w:rsidRPr="004C124C">
              <w:rPr>
                <w:rFonts w:ascii="Arial" w:hAnsi="Arial" w:cs="Arial"/>
                <w:sz w:val="20"/>
                <w:szCs w:val="20"/>
              </w:rPr>
              <w:t>cửa và Cổng Dịch vụ công quốc gia.</w:t>
            </w:r>
          </w:p>
          <w:p w14:paraId="3918BE5A"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15" w:name="tvpllink_celrhsuisu_21"/>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15"/>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16" w:name="tvpllink_spowirtlzs_20"/>
            <w:r w:rsidR="00067171" w:rsidRPr="004C124C">
              <w:rPr>
                <w:rFonts w:ascii="Arial" w:hAnsi="Arial" w:cs="Arial"/>
                <w:sz w:val="20"/>
                <w:szCs w:val="20"/>
              </w:rPr>
              <w:t>Luật</w:t>
            </w:r>
            <w:r w:rsidRPr="004C124C">
              <w:rPr>
                <w:rFonts w:ascii="Arial" w:hAnsi="Arial" w:cs="Arial"/>
                <w:sz w:val="20"/>
                <w:szCs w:val="20"/>
              </w:rPr>
              <w:t xml:space="preserve"> Đất đai</w:t>
            </w:r>
            <w:bookmarkEnd w:id="116"/>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054B4D07"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34D6C036"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Chủ tịch Ủy ban nhân dân cấp tỉnh.</w:t>
            </w:r>
          </w:p>
          <w:p w14:paraId="2D98BA13"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Cơ quan có</w:t>
            </w:r>
            <w:r w:rsidRPr="004C124C">
              <w:rPr>
                <w:rFonts w:ascii="Arial" w:hAnsi="Arial" w:cs="Arial"/>
                <w:sz w:val="20"/>
                <w:szCs w:val="20"/>
                <w:lang w:val="en-US"/>
              </w:rPr>
              <w:t xml:space="preserve"> </w:t>
            </w:r>
            <w:r w:rsidRPr="004C124C">
              <w:rPr>
                <w:rFonts w:ascii="Arial" w:hAnsi="Arial" w:cs="Arial"/>
                <w:sz w:val="20"/>
                <w:szCs w:val="20"/>
              </w:rPr>
              <w:t>chức năng quản lý đất đai cấp</w:t>
            </w:r>
            <w:r w:rsidRPr="004C124C">
              <w:rPr>
                <w:rFonts w:ascii="Arial" w:hAnsi="Arial" w:cs="Arial"/>
                <w:sz w:val="20"/>
                <w:szCs w:val="20"/>
                <w:lang w:val="en-US"/>
              </w:rPr>
              <w:t xml:space="preserve"> </w:t>
            </w:r>
            <w:r w:rsidRPr="004C124C">
              <w:rPr>
                <w:rFonts w:ascii="Arial" w:hAnsi="Arial" w:cs="Arial"/>
                <w:sz w:val="20"/>
                <w:szCs w:val="20"/>
              </w:rPr>
              <w:t>tỉnh.</w:t>
            </w:r>
          </w:p>
        </w:tc>
      </w:tr>
      <w:tr w:rsidR="00DD24B0" w:rsidRPr="004C124C" w14:paraId="19831FC0" w14:textId="77777777">
        <w:tc>
          <w:tcPr>
            <w:tcW w:w="636" w:type="dxa"/>
            <w:tcBorders>
              <w:top w:val="single" w:sz="2" w:space="0" w:color="auto"/>
              <w:left w:val="single" w:sz="2" w:space="0" w:color="auto"/>
              <w:bottom w:val="single" w:sz="2" w:space="0" w:color="auto"/>
              <w:right w:val="single" w:sz="2" w:space="0" w:color="auto"/>
            </w:tcBorders>
          </w:tcPr>
          <w:p w14:paraId="16A7D42B"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20</w:t>
            </w:r>
          </w:p>
        </w:tc>
        <w:tc>
          <w:tcPr>
            <w:tcW w:w="1131" w:type="dxa"/>
            <w:tcBorders>
              <w:top w:val="single" w:sz="2" w:space="0" w:color="auto"/>
              <w:left w:val="single" w:sz="2" w:space="0" w:color="auto"/>
              <w:bottom w:val="single" w:sz="2" w:space="0" w:color="auto"/>
              <w:right w:val="single" w:sz="2" w:space="0" w:color="auto"/>
            </w:tcBorders>
          </w:tcPr>
          <w:p w14:paraId="3F832234"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1.013946</w:t>
            </w:r>
          </w:p>
        </w:tc>
        <w:tc>
          <w:tcPr>
            <w:tcW w:w="1827" w:type="dxa"/>
            <w:tcBorders>
              <w:top w:val="single" w:sz="2" w:space="0" w:color="auto"/>
              <w:left w:val="single" w:sz="2" w:space="0" w:color="auto"/>
              <w:bottom w:val="single" w:sz="2" w:space="0" w:color="auto"/>
              <w:right w:val="single" w:sz="2" w:space="0" w:color="auto"/>
            </w:tcBorders>
          </w:tcPr>
          <w:p w14:paraId="24C401A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Sử dụng đất kết hợp đa mục đích, gia hạn phương án sử dụng đất kết hợp đa mục đích</w:t>
            </w:r>
          </w:p>
        </w:tc>
        <w:tc>
          <w:tcPr>
            <w:tcW w:w="3230" w:type="dxa"/>
            <w:tcBorders>
              <w:top w:val="single" w:sz="2" w:space="0" w:color="auto"/>
              <w:left w:val="single" w:sz="2" w:space="0" w:color="auto"/>
              <w:bottom w:val="single" w:sz="2" w:space="0" w:color="auto"/>
              <w:right w:val="single" w:sz="2" w:space="0" w:color="auto"/>
            </w:tcBorders>
          </w:tcPr>
          <w:p w14:paraId="0E803891"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17" w:name="tvpllink_ktcnorlocb_40"/>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17"/>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6806BE6F"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18" w:name="tvpllink_rorrhxdqru_21"/>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18"/>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 xml:space="preserve">2025 của Chính phủ quy định về việc thực hiện thủ tục hành chính theo cơ chế một cửa, một </w:t>
            </w:r>
            <w:r w:rsidRPr="004C124C">
              <w:rPr>
                <w:rFonts w:ascii="Arial" w:hAnsi="Arial" w:cs="Arial"/>
                <w:sz w:val="20"/>
                <w:szCs w:val="20"/>
              </w:rPr>
              <w:lastRenderedPageBreak/>
              <w:t>cửa liên thông tại Bộ phận Một cửa và Cổng Dịch vụ công quốc gia.</w:t>
            </w:r>
          </w:p>
          <w:p w14:paraId="65C48529"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19" w:name="tvpllink_celrhsuisu_22"/>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19"/>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2025 của</w:t>
            </w:r>
            <w:r w:rsidR="00E701EF" w:rsidRPr="004C124C">
              <w:rPr>
                <w:rFonts w:ascii="Arial" w:hAnsi="Arial" w:cs="Arial"/>
                <w:sz w:val="20"/>
                <w:szCs w:val="20"/>
                <w:lang w:val="en-US"/>
              </w:rPr>
              <w:t xml:space="preserve"> </w:t>
            </w:r>
            <w:r w:rsidRPr="004C124C">
              <w:rPr>
                <w:rFonts w:ascii="Arial" w:hAnsi="Arial" w:cs="Arial"/>
                <w:sz w:val="20"/>
                <w:szCs w:val="20"/>
              </w:rPr>
              <w:t xml:space="preserve">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20" w:name="tvpllink_spowirtlzs_21"/>
            <w:r w:rsidR="00067171" w:rsidRPr="004C124C">
              <w:rPr>
                <w:rFonts w:ascii="Arial" w:hAnsi="Arial" w:cs="Arial"/>
                <w:sz w:val="20"/>
                <w:szCs w:val="20"/>
              </w:rPr>
              <w:t>Luật</w:t>
            </w:r>
            <w:r w:rsidRPr="004C124C">
              <w:rPr>
                <w:rFonts w:ascii="Arial" w:hAnsi="Arial" w:cs="Arial"/>
                <w:sz w:val="20"/>
                <w:szCs w:val="20"/>
              </w:rPr>
              <w:t xml:space="preserve"> Đất đai</w:t>
            </w:r>
            <w:bookmarkEnd w:id="120"/>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3F3551C2"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Đất đai</w:t>
            </w:r>
          </w:p>
        </w:tc>
        <w:tc>
          <w:tcPr>
            <w:tcW w:w="1295" w:type="dxa"/>
            <w:tcBorders>
              <w:top w:val="single" w:sz="2" w:space="0" w:color="auto"/>
              <w:left w:val="single" w:sz="2" w:space="0" w:color="auto"/>
              <w:bottom w:val="single" w:sz="2" w:space="0" w:color="auto"/>
              <w:right w:val="single" w:sz="2" w:space="0" w:color="auto"/>
            </w:tcBorders>
          </w:tcPr>
          <w:p w14:paraId="7B8E4D79" w14:textId="77777777" w:rsidR="003D11A8" w:rsidRPr="004C124C" w:rsidRDefault="00DD24B0"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 </w:t>
            </w:r>
            <w:r w:rsidR="003D11A8" w:rsidRPr="004C124C">
              <w:rPr>
                <w:rFonts w:ascii="Arial" w:hAnsi="Arial" w:cs="Arial"/>
                <w:sz w:val="20"/>
                <w:szCs w:val="20"/>
              </w:rPr>
              <w:t>(1) Chủ tịch Ủy ban nhân dân cấp tỉnh</w:t>
            </w:r>
          </w:p>
          <w:p w14:paraId="1D3F1E89"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w:t>
            </w:r>
            <w:r w:rsidR="00EA70B3" w:rsidRPr="004C124C">
              <w:rPr>
                <w:rFonts w:ascii="Arial" w:hAnsi="Arial" w:cs="Arial"/>
                <w:sz w:val="20"/>
                <w:szCs w:val="20"/>
              </w:rPr>
              <w:t xml:space="preserve"> </w:t>
            </w:r>
            <w:r w:rsidRPr="004C124C">
              <w:rPr>
                <w:rFonts w:ascii="Arial" w:hAnsi="Arial" w:cs="Arial"/>
                <w:sz w:val="20"/>
                <w:szCs w:val="20"/>
              </w:rPr>
              <w:t>Cơ</w:t>
            </w:r>
            <w:r w:rsidR="00EA70B3" w:rsidRPr="004C124C">
              <w:rPr>
                <w:rFonts w:ascii="Arial" w:hAnsi="Arial" w:cs="Arial"/>
                <w:sz w:val="20"/>
                <w:szCs w:val="20"/>
              </w:rPr>
              <w:t xml:space="preserve"> </w:t>
            </w:r>
            <w:r w:rsidRPr="004C124C">
              <w:rPr>
                <w:rFonts w:ascii="Arial" w:hAnsi="Arial" w:cs="Arial"/>
                <w:sz w:val="20"/>
                <w:szCs w:val="20"/>
              </w:rPr>
              <w:t>quan</w:t>
            </w:r>
            <w:r w:rsidR="00EA70B3" w:rsidRPr="004C124C">
              <w:rPr>
                <w:rFonts w:ascii="Arial" w:hAnsi="Arial" w:cs="Arial"/>
                <w:sz w:val="20"/>
                <w:szCs w:val="20"/>
              </w:rPr>
              <w:t xml:space="preserve"> </w:t>
            </w:r>
            <w:r w:rsidRPr="004C124C">
              <w:rPr>
                <w:rFonts w:ascii="Arial" w:hAnsi="Arial" w:cs="Arial"/>
                <w:sz w:val="20"/>
                <w:szCs w:val="20"/>
              </w:rPr>
              <w:t>có</w:t>
            </w:r>
            <w:r w:rsidR="00D61C36" w:rsidRPr="004C124C">
              <w:rPr>
                <w:rFonts w:ascii="Arial" w:hAnsi="Arial" w:cs="Arial"/>
                <w:sz w:val="20"/>
                <w:szCs w:val="20"/>
                <w:lang w:val="en-US"/>
              </w:rPr>
              <w:t xml:space="preserve"> </w:t>
            </w:r>
            <w:r w:rsidRPr="004C124C">
              <w:rPr>
                <w:rFonts w:ascii="Arial" w:hAnsi="Arial" w:cs="Arial"/>
                <w:sz w:val="20"/>
                <w:szCs w:val="20"/>
              </w:rPr>
              <w:t>chức</w:t>
            </w:r>
            <w:r w:rsidR="00EA70B3" w:rsidRPr="004C124C">
              <w:rPr>
                <w:rFonts w:ascii="Arial" w:hAnsi="Arial" w:cs="Arial"/>
                <w:sz w:val="20"/>
                <w:szCs w:val="20"/>
              </w:rPr>
              <w:t xml:space="preserve"> </w:t>
            </w:r>
            <w:r w:rsidRPr="004C124C">
              <w:rPr>
                <w:rFonts w:ascii="Arial" w:hAnsi="Arial" w:cs="Arial"/>
                <w:sz w:val="20"/>
                <w:szCs w:val="20"/>
              </w:rPr>
              <w:t>năng</w:t>
            </w:r>
            <w:r w:rsidR="00EA70B3" w:rsidRPr="004C124C">
              <w:rPr>
                <w:rFonts w:ascii="Arial" w:hAnsi="Arial" w:cs="Arial"/>
                <w:sz w:val="20"/>
                <w:szCs w:val="20"/>
              </w:rPr>
              <w:t xml:space="preserve"> </w:t>
            </w:r>
            <w:r w:rsidRPr="004C124C">
              <w:rPr>
                <w:rFonts w:ascii="Arial" w:hAnsi="Arial" w:cs="Arial"/>
                <w:sz w:val="20"/>
                <w:szCs w:val="20"/>
              </w:rPr>
              <w:t>quản lý</w:t>
            </w:r>
            <w:r w:rsidR="00EA70B3" w:rsidRPr="004C124C">
              <w:rPr>
                <w:rFonts w:ascii="Arial" w:hAnsi="Arial" w:cs="Arial"/>
                <w:sz w:val="20"/>
                <w:szCs w:val="20"/>
              </w:rPr>
              <w:t xml:space="preserve"> </w:t>
            </w:r>
            <w:r w:rsidRPr="004C124C">
              <w:rPr>
                <w:rFonts w:ascii="Arial" w:hAnsi="Arial" w:cs="Arial"/>
                <w:sz w:val="20"/>
                <w:szCs w:val="20"/>
              </w:rPr>
              <w:t>đất</w:t>
            </w:r>
            <w:r w:rsidR="00EA70B3" w:rsidRPr="004C124C">
              <w:rPr>
                <w:rFonts w:ascii="Arial" w:hAnsi="Arial" w:cs="Arial"/>
                <w:sz w:val="20"/>
                <w:szCs w:val="20"/>
              </w:rPr>
              <w:t xml:space="preserve"> </w:t>
            </w:r>
            <w:r w:rsidRPr="004C124C">
              <w:rPr>
                <w:rFonts w:ascii="Arial" w:hAnsi="Arial" w:cs="Arial"/>
                <w:sz w:val="20"/>
                <w:szCs w:val="20"/>
              </w:rPr>
              <w:t>đai</w:t>
            </w:r>
            <w:r w:rsidR="00EA70B3" w:rsidRPr="004C124C">
              <w:rPr>
                <w:rFonts w:ascii="Arial" w:hAnsi="Arial" w:cs="Arial"/>
                <w:sz w:val="20"/>
                <w:szCs w:val="20"/>
              </w:rPr>
              <w:t xml:space="preserve"> </w:t>
            </w:r>
            <w:r w:rsidRPr="004C124C">
              <w:rPr>
                <w:rFonts w:ascii="Arial" w:hAnsi="Arial" w:cs="Arial"/>
                <w:sz w:val="20"/>
                <w:szCs w:val="20"/>
              </w:rPr>
              <w:t>cấp tỉnh.</w:t>
            </w:r>
          </w:p>
        </w:tc>
      </w:tr>
      <w:tr w:rsidR="00DD24B0" w:rsidRPr="004C124C" w14:paraId="6191F8C0" w14:textId="77777777">
        <w:tc>
          <w:tcPr>
            <w:tcW w:w="6824" w:type="dxa"/>
            <w:gridSpan w:val="4"/>
            <w:tcBorders>
              <w:top w:val="single" w:sz="2" w:space="0" w:color="auto"/>
              <w:left w:val="single" w:sz="2" w:space="0" w:color="auto"/>
              <w:bottom w:val="single" w:sz="2" w:space="0" w:color="auto"/>
              <w:right w:val="single" w:sz="2" w:space="0" w:color="auto"/>
            </w:tcBorders>
          </w:tcPr>
          <w:p w14:paraId="5665C225"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b/>
                <w:bCs/>
                <w:sz w:val="20"/>
                <w:szCs w:val="20"/>
              </w:rPr>
              <w:t>B. THỦ TỤC HÀNH CHÍNH CẤP XÃ</w:t>
            </w:r>
          </w:p>
        </w:tc>
        <w:tc>
          <w:tcPr>
            <w:tcW w:w="737" w:type="dxa"/>
            <w:tcBorders>
              <w:top w:val="single" w:sz="2" w:space="0" w:color="auto"/>
              <w:left w:val="single" w:sz="2" w:space="0" w:color="auto"/>
              <w:bottom w:val="single" w:sz="2" w:space="0" w:color="auto"/>
              <w:right w:val="single" w:sz="2" w:space="0" w:color="auto"/>
            </w:tcBorders>
          </w:tcPr>
          <w:p w14:paraId="18D5E487" w14:textId="77777777" w:rsidR="003D11A8" w:rsidRPr="004C124C" w:rsidRDefault="003D11A8" w:rsidP="0039517D">
            <w:pPr>
              <w:widowControl/>
              <w:autoSpaceDE w:val="0"/>
              <w:autoSpaceDN w:val="0"/>
              <w:adjustRightInd w:val="0"/>
              <w:spacing w:before="120"/>
              <w:rPr>
                <w:rFonts w:ascii="Arial" w:hAnsi="Arial" w:cs="Arial"/>
                <w:sz w:val="20"/>
                <w:szCs w:val="20"/>
              </w:rPr>
            </w:pPr>
          </w:p>
        </w:tc>
        <w:tc>
          <w:tcPr>
            <w:tcW w:w="1295" w:type="dxa"/>
            <w:tcBorders>
              <w:top w:val="single" w:sz="2" w:space="0" w:color="auto"/>
              <w:left w:val="single" w:sz="2" w:space="0" w:color="auto"/>
              <w:bottom w:val="single" w:sz="2" w:space="0" w:color="auto"/>
              <w:right w:val="single" w:sz="2" w:space="0" w:color="auto"/>
            </w:tcBorders>
          </w:tcPr>
          <w:p w14:paraId="60ACD5C6" w14:textId="77777777" w:rsidR="003D11A8" w:rsidRPr="004C124C" w:rsidRDefault="003D11A8" w:rsidP="0039517D">
            <w:pPr>
              <w:widowControl/>
              <w:autoSpaceDE w:val="0"/>
              <w:autoSpaceDN w:val="0"/>
              <w:adjustRightInd w:val="0"/>
              <w:spacing w:before="120"/>
              <w:rPr>
                <w:rFonts w:ascii="Arial" w:hAnsi="Arial" w:cs="Arial"/>
                <w:sz w:val="20"/>
                <w:szCs w:val="20"/>
              </w:rPr>
            </w:pPr>
          </w:p>
        </w:tc>
      </w:tr>
      <w:tr w:rsidR="00D61C36" w:rsidRPr="004C124C" w14:paraId="4E122FDF" w14:textId="77777777">
        <w:tc>
          <w:tcPr>
            <w:tcW w:w="636" w:type="dxa"/>
            <w:tcBorders>
              <w:top w:val="single" w:sz="2" w:space="0" w:color="auto"/>
              <w:left w:val="single" w:sz="2" w:space="0" w:color="auto"/>
              <w:bottom w:val="single" w:sz="2" w:space="0" w:color="auto"/>
              <w:right w:val="single" w:sz="2" w:space="0" w:color="auto"/>
            </w:tcBorders>
          </w:tcPr>
          <w:p w14:paraId="3800C633" w14:textId="77777777" w:rsidR="00D61C36" w:rsidRPr="004C124C" w:rsidRDefault="00D61C36"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1</w:t>
            </w:r>
          </w:p>
        </w:tc>
        <w:tc>
          <w:tcPr>
            <w:tcW w:w="1131" w:type="dxa"/>
            <w:tcBorders>
              <w:top w:val="single" w:sz="2" w:space="0" w:color="auto"/>
              <w:left w:val="single" w:sz="2" w:space="0" w:color="auto"/>
              <w:bottom w:val="single" w:sz="2" w:space="0" w:color="auto"/>
              <w:right w:val="single" w:sz="2" w:space="0" w:color="auto"/>
            </w:tcBorders>
          </w:tcPr>
          <w:p w14:paraId="10C07450"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1.013949</w:t>
            </w:r>
          </w:p>
        </w:tc>
        <w:tc>
          <w:tcPr>
            <w:tcW w:w="1827" w:type="dxa"/>
            <w:tcBorders>
              <w:top w:val="single" w:sz="2" w:space="0" w:color="auto"/>
              <w:left w:val="single" w:sz="2" w:space="0" w:color="auto"/>
              <w:bottom w:val="single" w:sz="2" w:space="0" w:color="auto"/>
              <w:right w:val="single" w:sz="2" w:space="0" w:color="auto"/>
            </w:tcBorders>
          </w:tcPr>
          <w:p w14:paraId="423AD61D"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w:t>
            </w:r>
            <w:r w:rsidRPr="004C124C">
              <w:rPr>
                <w:rFonts w:ascii="Arial" w:hAnsi="Arial" w:cs="Arial"/>
                <w:sz w:val="20"/>
                <w:szCs w:val="20"/>
                <w:lang w:val="en-US"/>
              </w:rPr>
              <w:t xml:space="preserve"> </w:t>
            </w:r>
            <w:r w:rsidRPr="004C124C">
              <w:rPr>
                <w:rFonts w:ascii="Arial" w:hAnsi="Arial" w:cs="Arial"/>
                <w:sz w:val="20"/>
                <w:szCs w:val="20"/>
              </w:rPr>
              <w:t>cho thuê rừng, gia hạn sử dụng</w:t>
            </w:r>
            <w:r w:rsidRPr="004C124C">
              <w:rPr>
                <w:rFonts w:ascii="Arial" w:hAnsi="Arial" w:cs="Arial"/>
                <w:sz w:val="20"/>
                <w:szCs w:val="20"/>
                <w:lang w:val="en-US"/>
              </w:rPr>
              <w:t xml:space="preserve"> </w:t>
            </w:r>
            <w:r w:rsidRPr="004C124C">
              <w:rPr>
                <w:rFonts w:ascii="Arial" w:hAnsi="Arial" w:cs="Arial"/>
                <w:sz w:val="20"/>
                <w:szCs w:val="20"/>
              </w:rPr>
              <w:t>đất khi hết thời hạn sử dụng đất</w:t>
            </w:r>
          </w:p>
        </w:tc>
        <w:tc>
          <w:tcPr>
            <w:tcW w:w="3230" w:type="dxa"/>
            <w:tcBorders>
              <w:top w:val="single" w:sz="2" w:space="0" w:color="auto"/>
              <w:left w:val="single" w:sz="2" w:space="0" w:color="auto"/>
              <w:bottom w:val="single" w:sz="2" w:space="0" w:color="auto"/>
              <w:right w:val="single" w:sz="2" w:space="0" w:color="auto"/>
            </w:tcBorders>
          </w:tcPr>
          <w:p w14:paraId="6634E116"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21" w:name="tvpllink_zyrhmupgub_1"/>
            <w:r w:rsidRPr="004C124C">
              <w:rPr>
                <w:rFonts w:ascii="Arial" w:hAnsi="Arial" w:cs="Arial"/>
                <w:sz w:val="20"/>
                <w:szCs w:val="20"/>
              </w:rPr>
              <w:t>131</w:t>
            </w:r>
            <w:r w:rsidR="00067171" w:rsidRPr="004C124C">
              <w:rPr>
                <w:rFonts w:ascii="Arial" w:hAnsi="Arial" w:cs="Arial"/>
                <w:sz w:val="20"/>
                <w:szCs w:val="20"/>
              </w:rPr>
              <w:t>/</w:t>
            </w:r>
            <w:r w:rsidRPr="004C124C">
              <w:rPr>
                <w:rFonts w:ascii="Arial" w:hAnsi="Arial" w:cs="Arial"/>
                <w:sz w:val="20"/>
                <w:szCs w:val="20"/>
              </w:rPr>
              <w:t>NĐ-CP</w:t>
            </w:r>
            <w:bookmarkEnd w:id="121"/>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phân định thẩm quyền của chính quyền địa phương 02 cấp trong lĩnh vực quản lý nhà nước của Bộ Nông nghiệp và Môi trường.</w:t>
            </w:r>
          </w:p>
          <w:p w14:paraId="15ABFEEF"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22" w:name="tvpllink_nohkaxkbfs_1"/>
            <w:r w:rsidRPr="004C124C">
              <w:rPr>
                <w:rFonts w:ascii="Arial" w:hAnsi="Arial" w:cs="Arial"/>
                <w:sz w:val="20"/>
                <w:szCs w:val="20"/>
              </w:rPr>
              <w:t>136</w:t>
            </w:r>
            <w:r w:rsidR="00067171" w:rsidRPr="004C124C">
              <w:rPr>
                <w:rFonts w:ascii="Arial" w:hAnsi="Arial" w:cs="Arial"/>
                <w:sz w:val="20"/>
                <w:szCs w:val="20"/>
              </w:rPr>
              <w:t>/</w:t>
            </w:r>
            <w:r w:rsidRPr="004C124C">
              <w:rPr>
                <w:rFonts w:ascii="Arial" w:hAnsi="Arial" w:cs="Arial"/>
                <w:sz w:val="20"/>
                <w:szCs w:val="20"/>
              </w:rPr>
              <w:t>NĐ-CP</w:t>
            </w:r>
            <w:bookmarkEnd w:id="122"/>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phân quyền, phân cấp thẩm quyền trong lĩnh</w:t>
            </w:r>
            <w:r w:rsidRPr="004C124C">
              <w:rPr>
                <w:rFonts w:ascii="Arial" w:hAnsi="Arial" w:cs="Arial"/>
                <w:sz w:val="20"/>
                <w:szCs w:val="20"/>
                <w:lang w:val="en-US"/>
              </w:rPr>
              <w:t xml:space="preserve"> </w:t>
            </w:r>
            <w:r w:rsidRPr="004C124C">
              <w:rPr>
                <w:rFonts w:ascii="Arial" w:hAnsi="Arial" w:cs="Arial"/>
                <w:sz w:val="20"/>
                <w:szCs w:val="20"/>
              </w:rPr>
              <w:t>vực nông nghiệp và môi trường.</w:t>
            </w:r>
          </w:p>
          <w:p w14:paraId="025FC68F"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23" w:name="tvpllink_ktcnorlocb_21"/>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23"/>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2F51041D"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(4)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24" w:name="tvpllink_rorrhxdqru_22"/>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24"/>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Chính phủ quy định về việc thực hiện thủ tục hành chính theo cơ chế một cửa, một cửa liên thông tại Bộ phận Một cửa và Cổng Dịch vụ công quốc gia.</w:t>
            </w:r>
          </w:p>
          <w:p w14:paraId="52178DCD"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(5)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25" w:name="tvpllink_celrhsuisu_23"/>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25"/>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26" w:name="tvpllink_spowirtlzs_22"/>
            <w:r w:rsidR="00067171" w:rsidRPr="004C124C">
              <w:rPr>
                <w:rFonts w:ascii="Arial" w:hAnsi="Arial" w:cs="Arial"/>
                <w:sz w:val="20"/>
                <w:szCs w:val="20"/>
              </w:rPr>
              <w:t>Luật</w:t>
            </w:r>
            <w:r w:rsidRPr="004C124C">
              <w:rPr>
                <w:rFonts w:ascii="Arial" w:hAnsi="Arial" w:cs="Arial"/>
                <w:sz w:val="20"/>
                <w:szCs w:val="20"/>
              </w:rPr>
              <w:t xml:space="preserve"> Đất đai</w:t>
            </w:r>
            <w:bookmarkEnd w:id="126"/>
            <w:r w:rsidRPr="004C124C">
              <w:rPr>
                <w:rFonts w:ascii="Arial" w:hAnsi="Arial" w:cs="Arial"/>
                <w:sz w:val="20"/>
                <w:szCs w:val="20"/>
              </w:rPr>
              <w:t>.</w:t>
            </w:r>
          </w:p>
          <w:p w14:paraId="6CA7C3F7"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(6) </w:t>
            </w:r>
            <w:r w:rsidR="00067171" w:rsidRPr="004C124C">
              <w:rPr>
                <w:rFonts w:ascii="Arial" w:hAnsi="Arial" w:cs="Arial"/>
                <w:sz w:val="20"/>
                <w:szCs w:val="20"/>
              </w:rPr>
              <w:t>Quyết định</w:t>
            </w:r>
            <w:r w:rsidRPr="004C124C">
              <w:rPr>
                <w:rFonts w:ascii="Arial" w:hAnsi="Arial" w:cs="Arial"/>
                <w:sz w:val="20"/>
                <w:szCs w:val="20"/>
              </w:rPr>
              <w:t xml:space="preserve"> số </w:t>
            </w:r>
            <w:bookmarkStart w:id="127" w:name="tvpllink_dtmskjyumi_6"/>
            <w:r w:rsidRPr="004C124C">
              <w:rPr>
                <w:rFonts w:ascii="Arial" w:hAnsi="Arial" w:cs="Arial"/>
                <w:sz w:val="20"/>
                <w:szCs w:val="20"/>
              </w:rPr>
              <w:t>2418</w:t>
            </w:r>
            <w:r w:rsidR="00067171" w:rsidRPr="004C124C">
              <w:rPr>
                <w:rFonts w:ascii="Arial" w:hAnsi="Arial" w:cs="Arial"/>
                <w:sz w:val="20"/>
                <w:szCs w:val="20"/>
              </w:rPr>
              <w:t>/</w:t>
            </w:r>
            <w:r w:rsidRPr="004C124C">
              <w:rPr>
                <w:rFonts w:ascii="Arial" w:hAnsi="Arial" w:cs="Arial"/>
                <w:sz w:val="20"/>
                <w:szCs w:val="20"/>
              </w:rPr>
              <w:t>QĐ-BTNMT</w:t>
            </w:r>
            <w:bookmarkEnd w:id="127"/>
            <w:r w:rsidRPr="004C124C">
              <w:rPr>
                <w:rFonts w:ascii="Arial" w:hAnsi="Arial" w:cs="Arial"/>
                <w:sz w:val="20"/>
                <w:szCs w:val="20"/>
              </w:rPr>
              <w:t xml:space="preserve"> ngày 28</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Bộ trưởng Bộ Nông nghiệp và Môi trường về việc</w:t>
            </w:r>
            <w:r w:rsidRPr="004C124C">
              <w:rPr>
                <w:rFonts w:ascii="Arial" w:hAnsi="Arial" w:cs="Arial"/>
                <w:sz w:val="20"/>
                <w:szCs w:val="20"/>
                <w:lang w:val="en-US"/>
              </w:rPr>
              <w:t xml:space="preserve"> </w:t>
            </w:r>
            <w:r w:rsidRPr="004C124C">
              <w:rPr>
                <w:rFonts w:ascii="Arial" w:hAnsi="Arial" w:cs="Arial"/>
                <w:sz w:val="20"/>
                <w:szCs w:val="20"/>
              </w:rPr>
              <w:t xml:space="preserve">đính chính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28" w:name="tvpllink_ktcnorlocb_33"/>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28"/>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7B15DA68"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1068B568"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UBND cấp xã</w:t>
            </w:r>
          </w:p>
          <w:p w14:paraId="1C04005E"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Chủ tịch</w:t>
            </w:r>
            <w:r w:rsidRPr="004C124C">
              <w:rPr>
                <w:rFonts w:ascii="Arial" w:hAnsi="Arial" w:cs="Arial"/>
                <w:sz w:val="20"/>
                <w:szCs w:val="20"/>
                <w:lang w:val="en-US"/>
              </w:rPr>
              <w:t xml:space="preserve"> </w:t>
            </w:r>
            <w:r w:rsidRPr="004C124C">
              <w:rPr>
                <w:rFonts w:ascii="Arial" w:hAnsi="Arial" w:cs="Arial"/>
                <w:sz w:val="20"/>
                <w:szCs w:val="20"/>
              </w:rPr>
              <w:t>UBND cấp xã</w:t>
            </w:r>
          </w:p>
          <w:p w14:paraId="608EE8B8" w14:textId="77777777" w:rsidR="008803CC" w:rsidRPr="004C124C" w:rsidRDefault="00D61C36" w:rsidP="0039517D">
            <w:pPr>
              <w:widowControl/>
              <w:autoSpaceDE w:val="0"/>
              <w:autoSpaceDN w:val="0"/>
              <w:adjustRightInd w:val="0"/>
              <w:spacing w:before="120"/>
              <w:rPr>
                <w:rFonts w:ascii="Arial" w:hAnsi="Arial" w:cs="Arial"/>
                <w:sz w:val="20"/>
                <w:szCs w:val="20"/>
                <w:lang w:val="en-US"/>
              </w:rPr>
            </w:pPr>
            <w:r w:rsidRPr="004C124C">
              <w:rPr>
                <w:rFonts w:ascii="Arial" w:hAnsi="Arial" w:cs="Arial"/>
                <w:sz w:val="20"/>
                <w:szCs w:val="20"/>
              </w:rPr>
              <w:t>(3) Cơ quan có</w:t>
            </w:r>
            <w:r w:rsidRPr="004C124C">
              <w:rPr>
                <w:rFonts w:ascii="Arial" w:hAnsi="Arial" w:cs="Arial"/>
                <w:sz w:val="20"/>
                <w:szCs w:val="20"/>
                <w:lang w:val="en-US"/>
              </w:rPr>
              <w:t xml:space="preserve"> </w:t>
            </w:r>
            <w:r w:rsidRPr="004C124C">
              <w:rPr>
                <w:rFonts w:ascii="Arial" w:hAnsi="Arial" w:cs="Arial"/>
                <w:sz w:val="20"/>
                <w:szCs w:val="20"/>
              </w:rPr>
              <w:t xml:space="preserve">chức năng quản lý đất đai cấp xã </w:t>
            </w:r>
          </w:p>
          <w:p w14:paraId="6582BB20"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Văn phòng đăng ký đất đai hoặc Chi nhánh Văn phòng đăng</w:t>
            </w:r>
            <w:r w:rsidRPr="004C124C">
              <w:rPr>
                <w:rFonts w:ascii="Arial" w:hAnsi="Arial" w:cs="Arial"/>
                <w:sz w:val="20"/>
                <w:szCs w:val="20"/>
                <w:lang w:val="en-US"/>
              </w:rPr>
              <w:t xml:space="preserve"> </w:t>
            </w:r>
            <w:r w:rsidRPr="004C124C">
              <w:rPr>
                <w:rFonts w:ascii="Arial" w:hAnsi="Arial" w:cs="Arial"/>
                <w:sz w:val="20"/>
                <w:szCs w:val="20"/>
              </w:rPr>
              <w:t>ký đất đai</w:t>
            </w:r>
          </w:p>
          <w:p w14:paraId="6351A41F" w14:textId="77777777" w:rsidR="00D61C36" w:rsidRPr="004C124C" w:rsidRDefault="00D61C36"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 Cơ quan thuế</w:t>
            </w:r>
            <w:r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6089AD88" w14:textId="77777777">
        <w:tc>
          <w:tcPr>
            <w:tcW w:w="636" w:type="dxa"/>
            <w:tcBorders>
              <w:top w:val="single" w:sz="2" w:space="0" w:color="auto"/>
              <w:left w:val="single" w:sz="2" w:space="0" w:color="auto"/>
              <w:bottom w:val="single" w:sz="2" w:space="0" w:color="auto"/>
              <w:right w:val="single" w:sz="2" w:space="0" w:color="auto"/>
            </w:tcBorders>
          </w:tcPr>
          <w:p w14:paraId="2AC36C75"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2</w:t>
            </w:r>
          </w:p>
        </w:tc>
        <w:tc>
          <w:tcPr>
            <w:tcW w:w="1131" w:type="dxa"/>
            <w:tcBorders>
              <w:top w:val="single" w:sz="2" w:space="0" w:color="auto"/>
              <w:left w:val="single" w:sz="2" w:space="0" w:color="auto"/>
              <w:bottom w:val="single" w:sz="2" w:space="0" w:color="auto"/>
              <w:right w:val="single" w:sz="2" w:space="0" w:color="auto"/>
            </w:tcBorders>
          </w:tcPr>
          <w:p w14:paraId="2624944E"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1.013950</w:t>
            </w:r>
          </w:p>
        </w:tc>
        <w:tc>
          <w:tcPr>
            <w:tcW w:w="1827" w:type="dxa"/>
            <w:tcBorders>
              <w:top w:val="single" w:sz="2" w:space="0" w:color="auto"/>
              <w:left w:val="single" w:sz="2" w:space="0" w:color="auto"/>
              <w:bottom w:val="single" w:sz="2" w:space="0" w:color="auto"/>
              <w:right w:val="single" w:sz="2" w:space="0" w:color="auto"/>
            </w:tcBorders>
          </w:tcPr>
          <w:p w14:paraId="645A38F8"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Chuyển hình thức giao đất,</w:t>
            </w:r>
            <w:r w:rsidR="00D61C36" w:rsidRPr="004C124C">
              <w:rPr>
                <w:rFonts w:ascii="Arial" w:hAnsi="Arial" w:cs="Arial"/>
                <w:sz w:val="20"/>
                <w:szCs w:val="20"/>
                <w:lang w:val="en-US"/>
              </w:rPr>
              <w:t xml:space="preserve"> </w:t>
            </w:r>
            <w:r w:rsidRPr="004C124C">
              <w:rPr>
                <w:rFonts w:ascii="Arial" w:hAnsi="Arial" w:cs="Arial"/>
                <w:sz w:val="20"/>
                <w:szCs w:val="20"/>
              </w:rPr>
              <w:t>cho thuê đất</w:t>
            </w:r>
          </w:p>
        </w:tc>
        <w:tc>
          <w:tcPr>
            <w:tcW w:w="3230" w:type="dxa"/>
            <w:tcBorders>
              <w:top w:val="single" w:sz="2" w:space="0" w:color="auto"/>
              <w:left w:val="single" w:sz="2" w:space="0" w:color="auto"/>
              <w:bottom w:val="single" w:sz="2" w:space="0" w:color="auto"/>
              <w:right w:val="single" w:sz="2" w:space="0" w:color="auto"/>
            </w:tcBorders>
          </w:tcPr>
          <w:p w14:paraId="74486A9E"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29" w:name="tvpllink_ktcnorlocb_22"/>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29"/>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192F182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30" w:name="tvpllink_rorrhxdqru_23"/>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30"/>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3EBE413F"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31" w:name="tvpllink_celrhsuisu_24"/>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31"/>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32" w:name="tvpllink_spowirtlzs_23"/>
            <w:r w:rsidR="00067171" w:rsidRPr="004C124C">
              <w:rPr>
                <w:rFonts w:ascii="Arial" w:hAnsi="Arial" w:cs="Arial"/>
                <w:sz w:val="20"/>
                <w:szCs w:val="20"/>
              </w:rPr>
              <w:t>Luật</w:t>
            </w:r>
            <w:r w:rsidRPr="004C124C">
              <w:rPr>
                <w:rFonts w:ascii="Arial" w:hAnsi="Arial" w:cs="Arial"/>
                <w:sz w:val="20"/>
                <w:szCs w:val="20"/>
              </w:rPr>
              <w:t xml:space="preserve"> Đất đai</w:t>
            </w:r>
            <w:bookmarkEnd w:id="132"/>
            <w:r w:rsidRPr="004C124C">
              <w:rPr>
                <w:rFonts w:ascii="Arial" w:hAnsi="Arial" w:cs="Arial"/>
                <w:sz w:val="20"/>
                <w:szCs w:val="20"/>
              </w:rPr>
              <w:t>.</w:t>
            </w:r>
          </w:p>
          <w:p w14:paraId="23D9E6C1"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(4) </w:t>
            </w:r>
            <w:r w:rsidR="00067171" w:rsidRPr="004C124C">
              <w:rPr>
                <w:rFonts w:ascii="Arial" w:hAnsi="Arial" w:cs="Arial"/>
                <w:sz w:val="20"/>
                <w:szCs w:val="20"/>
              </w:rPr>
              <w:t>Quyết định</w:t>
            </w:r>
            <w:r w:rsidRPr="004C124C">
              <w:rPr>
                <w:rFonts w:ascii="Arial" w:hAnsi="Arial" w:cs="Arial"/>
                <w:sz w:val="20"/>
                <w:szCs w:val="20"/>
              </w:rPr>
              <w:t xml:space="preserve"> số </w:t>
            </w:r>
            <w:bookmarkStart w:id="133" w:name="tvpllink_dtmskjyumi_7"/>
            <w:r w:rsidRPr="004C124C">
              <w:rPr>
                <w:rFonts w:ascii="Arial" w:hAnsi="Arial" w:cs="Arial"/>
                <w:sz w:val="20"/>
                <w:szCs w:val="20"/>
              </w:rPr>
              <w:t>2418</w:t>
            </w:r>
            <w:r w:rsidR="00067171" w:rsidRPr="004C124C">
              <w:rPr>
                <w:rFonts w:ascii="Arial" w:hAnsi="Arial" w:cs="Arial"/>
                <w:sz w:val="20"/>
                <w:szCs w:val="20"/>
              </w:rPr>
              <w:t>/</w:t>
            </w:r>
            <w:r w:rsidRPr="004C124C">
              <w:rPr>
                <w:rFonts w:ascii="Arial" w:hAnsi="Arial" w:cs="Arial"/>
                <w:sz w:val="20"/>
                <w:szCs w:val="20"/>
              </w:rPr>
              <w:t>QĐ-BTNMT</w:t>
            </w:r>
            <w:bookmarkEnd w:id="133"/>
            <w:r w:rsidRPr="004C124C">
              <w:rPr>
                <w:rFonts w:ascii="Arial" w:hAnsi="Arial" w:cs="Arial"/>
                <w:sz w:val="20"/>
                <w:szCs w:val="20"/>
              </w:rPr>
              <w:t xml:space="preserve"> </w:t>
            </w:r>
            <w:r w:rsidRPr="004C124C">
              <w:rPr>
                <w:rFonts w:ascii="Arial" w:hAnsi="Arial" w:cs="Arial"/>
                <w:sz w:val="20"/>
                <w:szCs w:val="20"/>
              </w:rPr>
              <w:lastRenderedPageBreak/>
              <w:t>ngày 28</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00D61C36" w:rsidRPr="004C124C">
              <w:rPr>
                <w:rFonts w:ascii="Arial" w:hAnsi="Arial" w:cs="Arial"/>
                <w:sz w:val="20"/>
                <w:szCs w:val="20"/>
                <w:lang w:val="en-US"/>
              </w:rPr>
              <w:t xml:space="preserve"> </w:t>
            </w:r>
            <w:r w:rsidRPr="004C124C">
              <w:rPr>
                <w:rFonts w:ascii="Arial" w:hAnsi="Arial" w:cs="Arial"/>
                <w:sz w:val="20"/>
                <w:szCs w:val="20"/>
              </w:rPr>
              <w:t>Bộ trưởng Bộ Nông nghiệp và Môi trường về việc</w:t>
            </w:r>
            <w:r w:rsidR="00D61C36" w:rsidRPr="004C124C">
              <w:rPr>
                <w:rFonts w:ascii="Arial" w:hAnsi="Arial" w:cs="Arial"/>
                <w:sz w:val="20"/>
                <w:szCs w:val="20"/>
                <w:lang w:val="en-US"/>
              </w:rPr>
              <w:t xml:space="preserve"> </w:t>
            </w:r>
            <w:r w:rsidRPr="004C124C">
              <w:rPr>
                <w:rFonts w:ascii="Arial" w:hAnsi="Arial" w:cs="Arial"/>
                <w:sz w:val="20"/>
                <w:szCs w:val="20"/>
              </w:rPr>
              <w:t xml:space="preserve">đính chính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34" w:name="tvpllink_ktcnorlocb_32"/>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34"/>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79763DEC"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Đất đai</w:t>
            </w:r>
          </w:p>
        </w:tc>
        <w:tc>
          <w:tcPr>
            <w:tcW w:w="1295" w:type="dxa"/>
            <w:tcBorders>
              <w:top w:val="single" w:sz="2" w:space="0" w:color="auto"/>
              <w:left w:val="single" w:sz="2" w:space="0" w:color="auto"/>
              <w:bottom w:val="single" w:sz="2" w:space="0" w:color="auto"/>
              <w:right w:val="single" w:sz="2" w:space="0" w:color="auto"/>
            </w:tcBorders>
          </w:tcPr>
          <w:p w14:paraId="48326F56"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w:t>
            </w:r>
            <w:r w:rsidR="00EA70B3" w:rsidRPr="004C124C">
              <w:rPr>
                <w:rFonts w:ascii="Arial" w:hAnsi="Arial" w:cs="Arial"/>
                <w:sz w:val="20"/>
                <w:szCs w:val="20"/>
              </w:rPr>
              <w:t xml:space="preserve"> </w:t>
            </w:r>
            <w:r w:rsidRPr="004C124C">
              <w:rPr>
                <w:rFonts w:ascii="Arial" w:hAnsi="Arial" w:cs="Arial"/>
                <w:sz w:val="20"/>
                <w:szCs w:val="20"/>
              </w:rPr>
              <w:t>UBND</w:t>
            </w:r>
            <w:r w:rsidR="00EA70B3" w:rsidRPr="004C124C">
              <w:rPr>
                <w:rFonts w:ascii="Arial" w:hAnsi="Arial" w:cs="Arial"/>
                <w:sz w:val="20"/>
                <w:szCs w:val="20"/>
              </w:rPr>
              <w:t xml:space="preserve"> </w:t>
            </w:r>
            <w:r w:rsidRPr="004C124C">
              <w:rPr>
                <w:rFonts w:ascii="Arial" w:hAnsi="Arial" w:cs="Arial"/>
                <w:sz w:val="20"/>
                <w:szCs w:val="20"/>
              </w:rPr>
              <w:t>cấp xã</w:t>
            </w:r>
          </w:p>
          <w:p w14:paraId="51E5FF99"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w:t>
            </w:r>
            <w:r w:rsidR="00EA70B3" w:rsidRPr="004C124C">
              <w:rPr>
                <w:rFonts w:ascii="Arial" w:hAnsi="Arial" w:cs="Arial"/>
                <w:sz w:val="20"/>
                <w:szCs w:val="20"/>
              </w:rPr>
              <w:t xml:space="preserve"> </w:t>
            </w:r>
            <w:r w:rsidRPr="004C124C">
              <w:rPr>
                <w:rFonts w:ascii="Arial" w:hAnsi="Arial" w:cs="Arial"/>
                <w:sz w:val="20"/>
                <w:szCs w:val="20"/>
              </w:rPr>
              <w:t>Chủ</w:t>
            </w:r>
            <w:r w:rsidR="00EA70B3" w:rsidRPr="004C124C">
              <w:rPr>
                <w:rFonts w:ascii="Arial" w:hAnsi="Arial" w:cs="Arial"/>
                <w:sz w:val="20"/>
                <w:szCs w:val="20"/>
              </w:rPr>
              <w:t xml:space="preserve"> </w:t>
            </w:r>
            <w:r w:rsidRPr="004C124C">
              <w:rPr>
                <w:rFonts w:ascii="Arial" w:hAnsi="Arial" w:cs="Arial"/>
                <w:sz w:val="20"/>
                <w:szCs w:val="20"/>
              </w:rPr>
              <w:t>tịch</w:t>
            </w:r>
            <w:r w:rsidR="00D61C36" w:rsidRPr="004C124C">
              <w:rPr>
                <w:rFonts w:ascii="Arial" w:hAnsi="Arial" w:cs="Arial"/>
                <w:sz w:val="20"/>
                <w:szCs w:val="20"/>
                <w:lang w:val="en-US"/>
              </w:rPr>
              <w:t xml:space="preserve"> </w:t>
            </w:r>
            <w:r w:rsidRPr="004C124C">
              <w:rPr>
                <w:rFonts w:ascii="Arial" w:hAnsi="Arial" w:cs="Arial"/>
                <w:sz w:val="20"/>
                <w:szCs w:val="20"/>
              </w:rPr>
              <w:t>UBND cấp xã</w:t>
            </w:r>
          </w:p>
          <w:p w14:paraId="7F8B63C0" w14:textId="77777777" w:rsidR="00D61C36" w:rsidRPr="004C124C" w:rsidRDefault="003D11A8" w:rsidP="0039517D">
            <w:pPr>
              <w:widowControl/>
              <w:autoSpaceDE w:val="0"/>
              <w:autoSpaceDN w:val="0"/>
              <w:adjustRightInd w:val="0"/>
              <w:spacing w:before="120"/>
              <w:rPr>
                <w:rFonts w:ascii="Arial" w:hAnsi="Arial" w:cs="Arial"/>
                <w:sz w:val="20"/>
                <w:szCs w:val="20"/>
                <w:lang w:val="en-US"/>
              </w:rPr>
            </w:pPr>
            <w:r w:rsidRPr="004C124C">
              <w:rPr>
                <w:rFonts w:ascii="Arial" w:hAnsi="Arial" w:cs="Arial"/>
                <w:sz w:val="20"/>
                <w:szCs w:val="20"/>
              </w:rPr>
              <w:t>(3)</w:t>
            </w:r>
            <w:r w:rsidR="00EA70B3" w:rsidRPr="004C124C">
              <w:rPr>
                <w:rFonts w:ascii="Arial" w:hAnsi="Arial" w:cs="Arial"/>
                <w:sz w:val="20"/>
                <w:szCs w:val="20"/>
              </w:rPr>
              <w:t xml:space="preserve"> </w:t>
            </w:r>
            <w:r w:rsidRPr="004C124C">
              <w:rPr>
                <w:rFonts w:ascii="Arial" w:hAnsi="Arial" w:cs="Arial"/>
                <w:sz w:val="20"/>
                <w:szCs w:val="20"/>
              </w:rPr>
              <w:t>Cơ</w:t>
            </w:r>
            <w:r w:rsidR="00EA70B3" w:rsidRPr="004C124C">
              <w:rPr>
                <w:rFonts w:ascii="Arial" w:hAnsi="Arial" w:cs="Arial"/>
                <w:sz w:val="20"/>
                <w:szCs w:val="20"/>
              </w:rPr>
              <w:t xml:space="preserve"> </w:t>
            </w:r>
            <w:r w:rsidRPr="004C124C">
              <w:rPr>
                <w:rFonts w:ascii="Arial" w:hAnsi="Arial" w:cs="Arial"/>
                <w:sz w:val="20"/>
                <w:szCs w:val="20"/>
              </w:rPr>
              <w:t>quan</w:t>
            </w:r>
            <w:r w:rsidR="00EA70B3" w:rsidRPr="004C124C">
              <w:rPr>
                <w:rFonts w:ascii="Arial" w:hAnsi="Arial" w:cs="Arial"/>
                <w:sz w:val="20"/>
                <w:szCs w:val="20"/>
              </w:rPr>
              <w:t xml:space="preserve"> </w:t>
            </w:r>
            <w:r w:rsidRPr="004C124C">
              <w:rPr>
                <w:rFonts w:ascii="Arial" w:hAnsi="Arial" w:cs="Arial"/>
                <w:sz w:val="20"/>
                <w:szCs w:val="20"/>
              </w:rPr>
              <w:t>có</w:t>
            </w:r>
            <w:r w:rsidR="00D61C36" w:rsidRPr="004C124C">
              <w:rPr>
                <w:rFonts w:ascii="Arial" w:hAnsi="Arial" w:cs="Arial"/>
                <w:sz w:val="20"/>
                <w:szCs w:val="20"/>
                <w:lang w:val="en-US"/>
              </w:rPr>
              <w:t xml:space="preserve"> </w:t>
            </w:r>
            <w:r w:rsidRPr="004C124C">
              <w:rPr>
                <w:rFonts w:ascii="Arial" w:hAnsi="Arial" w:cs="Arial"/>
                <w:sz w:val="20"/>
                <w:szCs w:val="20"/>
              </w:rPr>
              <w:t>chức</w:t>
            </w:r>
            <w:r w:rsidR="00EA70B3" w:rsidRPr="004C124C">
              <w:rPr>
                <w:rFonts w:ascii="Arial" w:hAnsi="Arial" w:cs="Arial"/>
                <w:sz w:val="20"/>
                <w:szCs w:val="20"/>
              </w:rPr>
              <w:t xml:space="preserve"> </w:t>
            </w:r>
            <w:r w:rsidRPr="004C124C">
              <w:rPr>
                <w:rFonts w:ascii="Arial" w:hAnsi="Arial" w:cs="Arial"/>
                <w:sz w:val="20"/>
                <w:szCs w:val="20"/>
              </w:rPr>
              <w:t>năng</w:t>
            </w:r>
            <w:r w:rsidR="00EA70B3" w:rsidRPr="004C124C">
              <w:rPr>
                <w:rFonts w:ascii="Arial" w:hAnsi="Arial" w:cs="Arial"/>
                <w:sz w:val="20"/>
                <w:szCs w:val="20"/>
              </w:rPr>
              <w:t xml:space="preserve"> </w:t>
            </w:r>
            <w:r w:rsidRPr="004C124C">
              <w:rPr>
                <w:rFonts w:ascii="Arial" w:hAnsi="Arial" w:cs="Arial"/>
                <w:sz w:val="20"/>
                <w:szCs w:val="20"/>
              </w:rPr>
              <w:t xml:space="preserve">quản lý đất đai cấp xã </w:t>
            </w:r>
          </w:p>
          <w:p w14:paraId="217EAE6B" w14:textId="77777777" w:rsidR="00F0067C" w:rsidRPr="004C124C" w:rsidRDefault="003D11A8" w:rsidP="0039517D">
            <w:pPr>
              <w:widowControl/>
              <w:autoSpaceDE w:val="0"/>
              <w:autoSpaceDN w:val="0"/>
              <w:adjustRightInd w:val="0"/>
              <w:spacing w:before="120"/>
              <w:rPr>
                <w:rFonts w:ascii="Arial" w:hAnsi="Arial" w:cs="Arial"/>
                <w:sz w:val="20"/>
                <w:szCs w:val="20"/>
                <w:lang w:val="en-US"/>
              </w:rPr>
            </w:pPr>
            <w:r w:rsidRPr="004C124C">
              <w:rPr>
                <w:rFonts w:ascii="Arial" w:hAnsi="Arial" w:cs="Arial"/>
                <w:sz w:val="20"/>
                <w:szCs w:val="20"/>
              </w:rPr>
              <w:t>(3)</w:t>
            </w:r>
            <w:r w:rsidR="00EA70B3" w:rsidRPr="004C124C">
              <w:rPr>
                <w:rFonts w:ascii="Arial" w:hAnsi="Arial" w:cs="Arial"/>
                <w:sz w:val="20"/>
                <w:szCs w:val="20"/>
              </w:rPr>
              <w:t xml:space="preserve"> </w:t>
            </w:r>
            <w:r w:rsidRPr="004C124C">
              <w:rPr>
                <w:rFonts w:ascii="Arial" w:hAnsi="Arial" w:cs="Arial"/>
                <w:sz w:val="20"/>
                <w:szCs w:val="20"/>
              </w:rPr>
              <w:t>Văn</w:t>
            </w:r>
            <w:r w:rsidR="00EA70B3" w:rsidRPr="004C124C">
              <w:rPr>
                <w:rFonts w:ascii="Arial" w:hAnsi="Arial" w:cs="Arial"/>
                <w:sz w:val="20"/>
                <w:szCs w:val="20"/>
              </w:rPr>
              <w:t xml:space="preserve"> </w:t>
            </w:r>
            <w:r w:rsidRPr="004C124C">
              <w:rPr>
                <w:rFonts w:ascii="Arial" w:hAnsi="Arial" w:cs="Arial"/>
                <w:sz w:val="20"/>
                <w:szCs w:val="20"/>
              </w:rPr>
              <w:t>phòng</w:t>
            </w:r>
            <w:r w:rsidR="00D61C36" w:rsidRPr="004C124C">
              <w:rPr>
                <w:rFonts w:ascii="Arial" w:hAnsi="Arial" w:cs="Arial"/>
                <w:sz w:val="20"/>
                <w:szCs w:val="20"/>
                <w:lang w:val="en-US"/>
              </w:rPr>
              <w:t xml:space="preserve"> </w:t>
            </w:r>
            <w:r w:rsidRPr="004C124C">
              <w:rPr>
                <w:rFonts w:ascii="Arial" w:hAnsi="Arial" w:cs="Arial"/>
                <w:sz w:val="20"/>
                <w:szCs w:val="20"/>
              </w:rPr>
              <w:t>đăng</w:t>
            </w:r>
            <w:r w:rsidR="00EA70B3" w:rsidRPr="004C124C">
              <w:rPr>
                <w:rFonts w:ascii="Arial" w:hAnsi="Arial" w:cs="Arial"/>
                <w:sz w:val="20"/>
                <w:szCs w:val="20"/>
              </w:rPr>
              <w:t xml:space="preserve"> </w:t>
            </w:r>
            <w:r w:rsidRPr="004C124C">
              <w:rPr>
                <w:rFonts w:ascii="Arial" w:hAnsi="Arial" w:cs="Arial"/>
                <w:sz w:val="20"/>
                <w:szCs w:val="20"/>
              </w:rPr>
              <w:t>ký</w:t>
            </w:r>
            <w:r w:rsidR="00EA70B3" w:rsidRPr="004C124C">
              <w:rPr>
                <w:rFonts w:ascii="Arial" w:hAnsi="Arial" w:cs="Arial"/>
                <w:sz w:val="20"/>
                <w:szCs w:val="20"/>
              </w:rPr>
              <w:t xml:space="preserve"> </w:t>
            </w:r>
            <w:r w:rsidRPr="004C124C">
              <w:rPr>
                <w:rFonts w:ascii="Arial" w:hAnsi="Arial" w:cs="Arial"/>
                <w:sz w:val="20"/>
                <w:szCs w:val="20"/>
              </w:rPr>
              <w:t>đất</w:t>
            </w:r>
            <w:r w:rsidR="00EA70B3" w:rsidRPr="004C124C">
              <w:rPr>
                <w:rFonts w:ascii="Arial" w:hAnsi="Arial" w:cs="Arial"/>
                <w:sz w:val="20"/>
                <w:szCs w:val="20"/>
              </w:rPr>
              <w:t xml:space="preserve"> </w:t>
            </w:r>
            <w:r w:rsidRPr="004C124C">
              <w:rPr>
                <w:rFonts w:ascii="Arial" w:hAnsi="Arial" w:cs="Arial"/>
                <w:sz w:val="20"/>
                <w:szCs w:val="20"/>
              </w:rPr>
              <w:t>đai</w:t>
            </w:r>
            <w:r w:rsidR="00D61C36" w:rsidRPr="004C124C">
              <w:rPr>
                <w:rFonts w:ascii="Arial" w:hAnsi="Arial" w:cs="Arial"/>
                <w:sz w:val="20"/>
                <w:szCs w:val="20"/>
                <w:lang w:val="en-US"/>
              </w:rPr>
              <w:t xml:space="preserve"> </w:t>
            </w:r>
            <w:r w:rsidRPr="004C124C">
              <w:rPr>
                <w:rFonts w:ascii="Arial" w:hAnsi="Arial" w:cs="Arial"/>
                <w:sz w:val="20"/>
                <w:szCs w:val="20"/>
              </w:rPr>
              <w:t>hoặc Chi nhánh Văn phòng đăng ký đất đai</w:t>
            </w:r>
            <w:r w:rsidR="00D61C36" w:rsidRPr="004C124C">
              <w:rPr>
                <w:rFonts w:ascii="Arial" w:hAnsi="Arial" w:cs="Arial"/>
                <w:sz w:val="20"/>
                <w:szCs w:val="20"/>
                <w:lang w:val="en-US"/>
              </w:rPr>
              <w:t xml:space="preserve"> </w:t>
            </w:r>
          </w:p>
          <w:p w14:paraId="13F6077B"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(4)</w:t>
            </w:r>
            <w:r w:rsidR="00EA70B3" w:rsidRPr="004C124C">
              <w:rPr>
                <w:rFonts w:ascii="Arial" w:hAnsi="Arial" w:cs="Arial"/>
                <w:sz w:val="20"/>
                <w:szCs w:val="20"/>
              </w:rPr>
              <w:t xml:space="preserve"> </w:t>
            </w:r>
            <w:r w:rsidRPr="004C124C">
              <w:rPr>
                <w:rFonts w:ascii="Arial" w:hAnsi="Arial" w:cs="Arial"/>
                <w:sz w:val="20"/>
                <w:szCs w:val="20"/>
              </w:rPr>
              <w:t>Cơ quan thuế</w:t>
            </w:r>
            <w:r w:rsidR="00F0067C" w:rsidRPr="004C124C">
              <w:rPr>
                <w:rFonts w:ascii="Arial" w:hAnsi="Arial" w:cs="Arial"/>
                <w:sz w:val="20"/>
                <w:szCs w:val="20"/>
                <w:lang w:val="en-US"/>
              </w:rPr>
              <w:t xml:space="preserve"> </w:t>
            </w:r>
            <w:r w:rsidRPr="004C124C">
              <w:rPr>
                <w:rFonts w:ascii="Arial" w:hAnsi="Arial" w:cs="Arial"/>
                <w:sz w:val="20"/>
                <w:szCs w:val="20"/>
              </w:rPr>
              <w:t>(nếu có)</w:t>
            </w:r>
          </w:p>
        </w:tc>
      </w:tr>
      <w:tr w:rsidR="00862B9B" w:rsidRPr="004C124C" w14:paraId="604D56B1" w14:textId="77777777">
        <w:tc>
          <w:tcPr>
            <w:tcW w:w="636" w:type="dxa"/>
            <w:tcBorders>
              <w:top w:val="single" w:sz="2" w:space="0" w:color="auto"/>
              <w:left w:val="single" w:sz="2" w:space="0" w:color="auto"/>
              <w:bottom w:val="single" w:sz="2" w:space="0" w:color="auto"/>
              <w:right w:val="single" w:sz="2" w:space="0" w:color="auto"/>
            </w:tcBorders>
          </w:tcPr>
          <w:p w14:paraId="1CD32EEC" w14:textId="77777777" w:rsidR="00862B9B" w:rsidRPr="004C124C" w:rsidRDefault="00862B9B"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lastRenderedPageBreak/>
              <w:t>3</w:t>
            </w:r>
          </w:p>
        </w:tc>
        <w:tc>
          <w:tcPr>
            <w:tcW w:w="1131" w:type="dxa"/>
            <w:tcBorders>
              <w:top w:val="single" w:sz="2" w:space="0" w:color="auto"/>
              <w:left w:val="single" w:sz="2" w:space="0" w:color="auto"/>
              <w:bottom w:val="single" w:sz="2" w:space="0" w:color="auto"/>
              <w:right w:val="single" w:sz="2" w:space="0" w:color="auto"/>
            </w:tcBorders>
          </w:tcPr>
          <w:p w14:paraId="6CBBD884"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1.013952</w:t>
            </w:r>
          </w:p>
        </w:tc>
        <w:tc>
          <w:tcPr>
            <w:tcW w:w="1827" w:type="dxa"/>
            <w:tcBorders>
              <w:top w:val="single" w:sz="2" w:space="0" w:color="auto"/>
              <w:left w:val="single" w:sz="2" w:space="0" w:color="auto"/>
              <w:bottom w:val="single" w:sz="2" w:space="0" w:color="auto"/>
              <w:right w:val="single" w:sz="2" w:space="0" w:color="auto"/>
            </w:tcBorders>
          </w:tcPr>
          <w:p w14:paraId="7D6E3669"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Điều chỉnh </w:t>
            </w:r>
            <w:r w:rsidR="00067171" w:rsidRPr="004C124C">
              <w:rPr>
                <w:rFonts w:ascii="Arial" w:hAnsi="Arial" w:cs="Arial"/>
                <w:sz w:val="20"/>
                <w:szCs w:val="20"/>
              </w:rPr>
              <w:t>quyết định</w:t>
            </w:r>
            <w:r w:rsidRPr="004C124C">
              <w:rPr>
                <w:rFonts w:ascii="Arial" w:hAnsi="Arial" w:cs="Arial"/>
                <w:sz w:val="20"/>
                <w:szCs w:val="20"/>
              </w:rPr>
              <w:t xml:space="preserve"> giao đất, cho thuê đất, cho phép chuyển mục đích sử dụng đất do thay đổi căn cứ </w:t>
            </w:r>
            <w:r w:rsidR="00067171" w:rsidRPr="004C124C">
              <w:rPr>
                <w:rFonts w:ascii="Arial" w:hAnsi="Arial" w:cs="Arial"/>
                <w:sz w:val="20"/>
                <w:szCs w:val="20"/>
              </w:rPr>
              <w:t>quyết định</w:t>
            </w:r>
            <w:r w:rsidRPr="004C124C">
              <w:rPr>
                <w:rFonts w:ascii="Arial" w:hAnsi="Arial" w:cs="Arial"/>
                <w:sz w:val="20"/>
                <w:szCs w:val="20"/>
              </w:rPr>
              <w:t xml:space="preserve"> giao đất, cho thuê đất, cho</w:t>
            </w:r>
            <w:r w:rsidRPr="004C124C">
              <w:rPr>
                <w:rFonts w:ascii="Arial" w:hAnsi="Arial" w:cs="Arial"/>
                <w:sz w:val="20"/>
                <w:szCs w:val="20"/>
                <w:lang w:val="en-US"/>
              </w:rPr>
              <w:t xml:space="preserve"> </w:t>
            </w:r>
            <w:r w:rsidRPr="004C124C">
              <w:rPr>
                <w:rFonts w:ascii="Arial" w:hAnsi="Arial" w:cs="Arial"/>
                <w:sz w:val="20"/>
                <w:szCs w:val="20"/>
              </w:rPr>
              <w:t>phép chuyển mục đích sử</w:t>
            </w:r>
            <w:r w:rsidRPr="004C124C">
              <w:rPr>
                <w:rFonts w:ascii="Arial" w:hAnsi="Arial" w:cs="Arial"/>
                <w:sz w:val="20"/>
                <w:szCs w:val="20"/>
                <w:lang w:val="en-US"/>
              </w:rPr>
              <w:t xml:space="preserve"> </w:t>
            </w:r>
            <w:r w:rsidRPr="004C124C">
              <w:rPr>
                <w:rFonts w:ascii="Arial" w:hAnsi="Arial" w:cs="Arial"/>
                <w:sz w:val="20"/>
                <w:szCs w:val="20"/>
              </w:rPr>
              <w:t>dụng đất; điều chỉnh thời hạn sử dụng đất của dự án đầu tư</w:t>
            </w:r>
          </w:p>
        </w:tc>
        <w:tc>
          <w:tcPr>
            <w:tcW w:w="3230" w:type="dxa"/>
            <w:tcBorders>
              <w:top w:val="single" w:sz="2" w:space="0" w:color="auto"/>
              <w:left w:val="single" w:sz="2" w:space="0" w:color="auto"/>
              <w:bottom w:val="single" w:sz="2" w:space="0" w:color="auto"/>
              <w:right w:val="single" w:sz="2" w:space="0" w:color="auto"/>
            </w:tcBorders>
          </w:tcPr>
          <w:p w14:paraId="082A6118"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35" w:name="tvpllink_ktcnorlocb_23"/>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35"/>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5CDB8E70"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36" w:name="tvpllink_rorrhxdqru_24"/>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36"/>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Chính phủ quy định về việc thực hiện thủ tục hành chính</w:t>
            </w:r>
            <w:r w:rsidRPr="004C124C">
              <w:rPr>
                <w:rFonts w:ascii="Arial" w:hAnsi="Arial" w:cs="Arial"/>
                <w:sz w:val="20"/>
                <w:szCs w:val="20"/>
                <w:lang w:val="en-US"/>
              </w:rPr>
              <w:t xml:space="preserve"> </w:t>
            </w:r>
            <w:r w:rsidRPr="004C124C">
              <w:rPr>
                <w:rFonts w:ascii="Arial" w:hAnsi="Arial" w:cs="Arial"/>
                <w:sz w:val="20"/>
                <w:szCs w:val="20"/>
              </w:rPr>
              <w:t>theo cơ chế một cửa, một cửa liên thông tại Bộ phận Một cửa và Cổng Dịch vụ công quốc gia.</w:t>
            </w:r>
          </w:p>
          <w:p w14:paraId="6DF44BC8"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37" w:name="tvpllink_celrhsuisu_25"/>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37"/>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38" w:name="tvpllink_spowirtlzs_24"/>
            <w:r w:rsidR="00067171" w:rsidRPr="004C124C">
              <w:rPr>
                <w:rFonts w:ascii="Arial" w:hAnsi="Arial" w:cs="Arial"/>
                <w:sz w:val="20"/>
                <w:szCs w:val="20"/>
              </w:rPr>
              <w:t>Luật</w:t>
            </w:r>
            <w:r w:rsidRPr="004C124C">
              <w:rPr>
                <w:rFonts w:ascii="Arial" w:hAnsi="Arial" w:cs="Arial"/>
                <w:sz w:val="20"/>
                <w:szCs w:val="20"/>
              </w:rPr>
              <w:t xml:space="preserve"> Đất đai</w:t>
            </w:r>
            <w:bookmarkEnd w:id="138"/>
            <w:r w:rsidRPr="004C124C">
              <w:rPr>
                <w:rFonts w:ascii="Arial" w:hAnsi="Arial" w:cs="Arial"/>
                <w:sz w:val="20"/>
                <w:szCs w:val="20"/>
              </w:rPr>
              <w:t>.</w:t>
            </w:r>
          </w:p>
          <w:p w14:paraId="500C237A"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(4) </w:t>
            </w:r>
            <w:r w:rsidR="00067171" w:rsidRPr="004C124C">
              <w:rPr>
                <w:rFonts w:ascii="Arial" w:hAnsi="Arial" w:cs="Arial"/>
                <w:sz w:val="20"/>
                <w:szCs w:val="20"/>
              </w:rPr>
              <w:t>Quyết định</w:t>
            </w:r>
            <w:r w:rsidRPr="004C124C">
              <w:rPr>
                <w:rFonts w:ascii="Arial" w:hAnsi="Arial" w:cs="Arial"/>
                <w:sz w:val="20"/>
                <w:szCs w:val="20"/>
              </w:rPr>
              <w:t xml:space="preserve"> số </w:t>
            </w:r>
            <w:bookmarkStart w:id="139" w:name="tvpllink_dtmskjyumi_8"/>
            <w:r w:rsidRPr="004C124C">
              <w:rPr>
                <w:rFonts w:ascii="Arial" w:hAnsi="Arial" w:cs="Arial"/>
                <w:sz w:val="20"/>
                <w:szCs w:val="20"/>
              </w:rPr>
              <w:t>2418</w:t>
            </w:r>
            <w:r w:rsidR="00067171" w:rsidRPr="004C124C">
              <w:rPr>
                <w:rFonts w:ascii="Arial" w:hAnsi="Arial" w:cs="Arial"/>
                <w:sz w:val="20"/>
                <w:szCs w:val="20"/>
              </w:rPr>
              <w:t>/</w:t>
            </w:r>
            <w:r w:rsidRPr="004C124C">
              <w:rPr>
                <w:rFonts w:ascii="Arial" w:hAnsi="Arial" w:cs="Arial"/>
                <w:sz w:val="20"/>
                <w:szCs w:val="20"/>
              </w:rPr>
              <w:t>QĐ-BTNMT</w:t>
            </w:r>
            <w:bookmarkEnd w:id="139"/>
            <w:r w:rsidRPr="004C124C">
              <w:rPr>
                <w:rFonts w:ascii="Arial" w:hAnsi="Arial" w:cs="Arial"/>
                <w:sz w:val="20"/>
                <w:szCs w:val="20"/>
              </w:rPr>
              <w:t xml:space="preserve"> ngày 28</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Bộ trưởng Bộ Nông nghiệp và Môi trường về việc</w:t>
            </w:r>
            <w:r w:rsidRPr="004C124C">
              <w:rPr>
                <w:rFonts w:ascii="Arial" w:hAnsi="Arial" w:cs="Arial"/>
                <w:sz w:val="20"/>
                <w:szCs w:val="20"/>
                <w:lang w:val="en-US"/>
              </w:rPr>
              <w:t xml:space="preserve"> </w:t>
            </w:r>
            <w:r w:rsidRPr="004C124C">
              <w:rPr>
                <w:rFonts w:ascii="Arial" w:hAnsi="Arial" w:cs="Arial"/>
                <w:sz w:val="20"/>
                <w:szCs w:val="20"/>
              </w:rPr>
              <w:t xml:space="preserve">đính chính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40" w:name="tvpllink_ktcnorlocb_31"/>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40"/>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7CB9E7D8"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03003239"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UBND cấp xã</w:t>
            </w:r>
          </w:p>
          <w:p w14:paraId="399365C9"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Chủ tịch</w:t>
            </w:r>
            <w:r w:rsidRPr="004C124C">
              <w:rPr>
                <w:rFonts w:ascii="Arial" w:hAnsi="Arial" w:cs="Arial"/>
                <w:sz w:val="20"/>
                <w:szCs w:val="20"/>
                <w:lang w:val="en-US"/>
              </w:rPr>
              <w:t xml:space="preserve"> </w:t>
            </w:r>
            <w:r w:rsidRPr="004C124C">
              <w:rPr>
                <w:rFonts w:ascii="Arial" w:hAnsi="Arial" w:cs="Arial"/>
                <w:sz w:val="20"/>
                <w:szCs w:val="20"/>
              </w:rPr>
              <w:t>UBND cấp xã</w:t>
            </w:r>
          </w:p>
          <w:p w14:paraId="66B4A8E3" w14:textId="77777777" w:rsidR="00862B9B" w:rsidRPr="004C124C" w:rsidRDefault="00862B9B" w:rsidP="0039517D">
            <w:pPr>
              <w:widowControl/>
              <w:autoSpaceDE w:val="0"/>
              <w:autoSpaceDN w:val="0"/>
              <w:adjustRightInd w:val="0"/>
              <w:spacing w:before="120"/>
              <w:rPr>
                <w:rFonts w:ascii="Arial" w:hAnsi="Arial" w:cs="Arial"/>
                <w:sz w:val="20"/>
                <w:szCs w:val="20"/>
                <w:lang w:val="en-US"/>
              </w:rPr>
            </w:pPr>
            <w:r w:rsidRPr="004C124C">
              <w:rPr>
                <w:rFonts w:ascii="Arial" w:hAnsi="Arial" w:cs="Arial"/>
                <w:sz w:val="20"/>
                <w:szCs w:val="20"/>
              </w:rPr>
              <w:t>(3) Cơ quan có</w:t>
            </w:r>
            <w:r w:rsidRPr="004C124C">
              <w:rPr>
                <w:rFonts w:ascii="Arial" w:hAnsi="Arial" w:cs="Arial"/>
                <w:sz w:val="20"/>
                <w:szCs w:val="20"/>
                <w:lang w:val="en-US"/>
              </w:rPr>
              <w:t xml:space="preserve"> </w:t>
            </w:r>
            <w:r w:rsidRPr="004C124C">
              <w:rPr>
                <w:rFonts w:ascii="Arial" w:hAnsi="Arial" w:cs="Arial"/>
                <w:sz w:val="20"/>
                <w:szCs w:val="20"/>
              </w:rPr>
              <w:t>chức năng quản</w:t>
            </w:r>
            <w:r w:rsidRPr="004C124C">
              <w:rPr>
                <w:rFonts w:ascii="Arial" w:hAnsi="Arial" w:cs="Arial"/>
                <w:sz w:val="20"/>
                <w:szCs w:val="20"/>
                <w:lang w:val="en-US"/>
              </w:rPr>
              <w:t xml:space="preserve"> </w:t>
            </w:r>
            <w:r w:rsidRPr="004C124C">
              <w:rPr>
                <w:rFonts w:ascii="Arial" w:hAnsi="Arial" w:cs="Arial"/>
                <w:sz w:val="20"/>
                <w:szCs w:val="20"/>
              </w:rPr>
              <w:t xml:space="preserve">lý đất đai cấp xã </w:t>
            </w:r>
          </w:p>
          <w:p w14:paraId="3BBFE747"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Văn phòng đăng ký đất đai hoặc Chi nhánh Văn phòng đăng ký đất đai</w:t>
            </w:r>
          </w:p>
          <w:p w14:paraId="4C186E53"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 Cơ quan thuế</w:t>
            </w:r>
            <w:r w:rsidRPr="004C124C">
              <w:rPr>
                <w:rFonts w:ascii="Arial" w:hAnsi="Arial" w:cs="Arial"/>
                <w:sz w:val="20"/>
                <w:szCs w:val="20"/>
                <w:lang w:val="en-US"/>
              </w:rPr>
              <w:t xml:space="preserve"> </w:t>
            </w:r>
            <w:r w:rsidRPr="004C124C">
              <w:rPr>
                <w:rFonts w:ascii="Arial" w:hAnsi="Arial" w:cs="Arial"/>
                <w:sz w:val="20"/>
                <w:szCs w:val="20"/>
              </w:rPr>
              <w:t>(nếu có)</w:t>
            </w:r>
          </w:p>
        </w:tc>
      </w:tr>
      <w:tr w:rsidR="00DD24B0" w:rsidRPr="004C124C" w14:paraId="576A2A8A" w14:textId="77777777">
        <w:tc>
          <w:tcPr>
            <w:tcW w:w="636" w:type="dxa"/>
            <w:tcBorders>
              <w:top w:val="single" w:sz="2" w:space="0" w:color="auto"/>
              <w:left w:val="single" w:sz="2" w:space="0" w:color="auto"/>
              <w:bottom w:val="single" w:sz="2" w:space="0" w:color="auto"/>
              <w:right w:val="single" w:sz="2" w:space="0" w:color="auto"/>
            </w:tcBorders>
          </w:tcPr>
          <w:p w14:paraId="1203BDC3"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4</w:t>
            </w:r>
          </w:p>
        </w:tc>
        <w:tc>
          <w:tcPr>
            <w:tcW w:w="1131" w:type="dxa"/>
            <w:tcBorders>
              <w:top w:val="single" w:sz="2" w:space="0" w:color="auto"/>
              <w:left w:val="single" w:sz="2" w:space="0" w:color="auto"/>
              <w:bottom w:val="single" w:sz="2" w:space="0" w:color="auto"/>
              <w:right w:val="single" w:sz="2" w:space="0" w:color="auto"/>
            </w:tcBorders>
          </w:tcPr>
          <w:p w14:paraId="3493A62D"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1.013953</w:t>
            </w:r>
          </w:p>
        </w:tc>
        <w:tc>
          <w:tcPr>
            <w:tcW w:w="1827" w:type="dxa"/>
            <w:tcBorders>
              <w:top w:val="single" w:sz="2" w:space="0" w:color="auto"/>
              <w:left w:val="single" w:sz="2" w:space="0" w:color="auto"/>
              <w:bottom w:val="single" w:sz="2" w:space="0" w:color="auto"/>
              <w:right w:val="single" w:sz="2" w:space="0" w:color="auto"/>
            </w:tcBorders>
          </w:tcPr>
          <w:p w14:paraId="1F5AD900"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Điều chỉnh </w:t>
            </w:r>
            <w:r w:rsidR="00067171" w:rsidRPr="004C124C">
              <w:rPr>
                <w:rFonts w:ascii="Arial" w:hAnsi="Arial" w:cs="Arial"/>
                <w:sz w:val="20"/>
                <w:szCs w:val="20"/>
              </w:rPr>
              <w:t>quyết định</w:t>
            </w:r>
            <w:r w:rsidRPr="004C124C">
              <w:rPr>
                <w:rFonts w:ascii="Arial" w:hAnsi="Arial" w:cs="Arial"/>
                <w:sz w:val="20"/>
                <w:szCs w:val="20"/>
              </w:rPr>
              <w:t xml:space="preserve"> giao đất, cho thuê đất, cho phép chuyển mục đích sử dụng đất do sai sót về ranh giới, vị trí, diện tích, mục đích sử dụng giữa bản đồ quy hoạch, bản đồ địa chính, </w:t>
            </w:r>
            <w:r w:rsidR="00067171" w:rsidRPr="004C124C">
              <w:rPr>
                <w:rFonts w:ascii="Arial" w:hAnsi="Arial" w:cs="Arial"/>
                <w:sz w:val="20"/>
                <w:szCs w:val="20"/>
              </w:rPr>
              <w:t>quyết định</w:t>
            </w:r>
            <w:r w:rsidRPr="004C124C">
              <w:rPr>
                <w:rFonts w:ascii="Arial" w:hAnsi="Arial" w:cs="Arial"/>
                <w:sz w:val="20"/>
                <w:szCs w:val="20"/>
              </w:rPr>
              <w:t xml:space="preserve"> giao đất, cho thuê đất, cho phép chuyển mục đích sử dụng đất và số liệu bàn giao đất trên thực địa</w:t>
            </w:r>
          </w:p>
        </w:tc>
        <w:tc>
          <w:tcPr>
            <w:tcW w:w="3230" w:type="dxa"/>
            <w:tcBorders>
              <w:top w:val="single" w:sz="2" w:space="0" w:color="auto"/>
              <w:left w:val="single" w:sz="2" w:space="0" w:color="auto"/>
              <w:bottom w:val="single" w:sz="2" w:space="0" w:color="auto"/>
              <w:right w:val="single" w:sz="2" w:space="0" w:color="auto"/>
            </w:tcBorders>
          </w:tcPr>
          <w:p w14:paraId="7B43A7DE"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41" w:name="tvpllink_ktcnorlocb_24"/>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41"/>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6D8BEBCD"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42" w:name="tvpllink_rorrhxdqru_25"/>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42"/>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2BE216ED"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43" w:name="tvpllink_celrhsuisu_26"/>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43"/>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44" w:name="tvpllink_spowirtlzs_25"/>
            <w:r w:rsidR="00067171" w:rsidRPr="004C124C">
              <w:rPr>
                <w:rFonts w:ascii="Arial" w:hAnsi="Arial" w:cs="Arial"/>
                <w:sz w:val="20"/>
                <w:szCs w:val="20"/>
              </w:rPr>
              <w:t>Luật</w:t>
            </w:r>
            <w:r w:rsidRPr="004C124C">
              <w:rPr>
                <w:rFonts w:ascii="Arial" w:hAnsi="Arial" w:cs="Arial"/>
                <w:sz w:val="20"/>
                <w:szCs w:val="20"/>
              </w:rPr>
              <w:t xml:space="preserve"> Đất đai</w:t>
            </w:r>
            <w:bookmarkEnd w:id="144"/>
            <w:r w:rsidRPr="004C124C">
              <w:rPr>
                <w:rFonts w:ascii="Arial" w:hAnsi="Arial" w:cs="Arial"/>
                <w:sz w:val="20"/>
                <w:szCs w:val="20"/>
              </w:rPr>
              <w:t>.</w:t>
            </w:r>
          </w:p>
          <w:p w14:paraId="1B965AE4"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(4) </w:t>
            </w:r>
            <w:r w:rsidR="00067171" w:rsidRPr="004C124C">
              <w:rPr>
                <w:rFonts w:ascii="Arial" w:hAnsi="Arial" w:cs="Arial"/>
                <w:sz w:val="20"/>
                <w:szCs w:val="20"/>
              </w:rPr>
              <w:t>Quyết định</w:t>
            </w:r>
            <w:r w:rsidRPr="004C124C">
              <w:rPr>
                <w:rFonts w:ascii="Arial" w:hAnsi="Arial" w:cs="Arial"/>
                <w:sz w:val="20"/>
                <w:szCs w:val="20"/>
              </w:rPr>
              <w:t xml:space="preserve"> số </w:t>
            </w:r>
            <w:bookmarkStart w:id="145" w:name="tvpllink_dtmskjyumi_9"/>
            <w:r w:rsidRPr="004C124C">
              <w:rPr>
                <w:rFonts w:ascii="Arial" w:hAnsi="Arial" w:cs="Arial"/>
                <w:sz w:val="20"/>
                <w:szCs w:val="20"/>
              </w:rPr>
              <w:t>2418</w:t>
            </w:r>
            <w:r w:rsidR="00067171" w:rsidRPr="004C124C">
              <w:rPr>
                <w:rFonts w:ascii="Arial" w:hAnsi="Arial" w:cs="Arial"/>
                <w:sz w:val="20"/>
                <w:szCs w:val="20"/>
              </w:rPr>
              <w:t>/</w:t>
            </w:r>
            <w:r w:rsidRPr="004C124C">
              <w:rPr>
                <w:rFonts w:ascii="Arial" w:hAnsi="Arial" w:cs="Arial"/>
                <w:sz w:val="20"/>
                <w:szCs w:val="20"/>
              </w:rPr>
              <w:t>QĐ-BTNMT</w:t>
            </w:r>
            <w:bookmarkEnd w:id="145"/>
            <w:r w:rsidRPr="004C124C">
              <w:rPr>
                <w:rFonts w:ascii="Arial" w:hAnsi="Arial" w:cs="Arial"/>
                <w:sz w:val="20"/>
                <w:szCs w:val="20"/>
              </w:rPr>
              <w:t xml:space="preserve"> ngày 28</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00862B9B" w:rsidRPr="004C124C">
              <w:rPr>
                <w:rFonts w:ascii="Arial" w:hAnsi="Arial" w:cs="Arial"/>
                <w:sz w:val="20"/>
                <w:szCs w:val="20"/>
                <w:lang w:val="en-US"/>
              </w:rPr>
              <w:t xml:space="preserve"> </w:t>
            </w:r>
            <w:r w:rsidRPr="004C124C">
              <w:rPr>
                <w:rFonts w:ascii="Arial" w:hAnsi="Arial" w:cs="Arial"/>
                <w:sz w:val="20"/>
                <w:szCs w:val="20"/>
              </w:rPr>
              <w:t>Bộ trưởng Bộ Nông nghiệp và Môi trường về việc đính</w:t>
            </w:r>
            <w:r w:rsidR="00862B9B" w:rsidRPr="004C124C">
              <w:rPr>
                <w:rFonts w:ascii="Arial" w:hAnsi="Arial" w:cs="Arial"/>
                <w:sz w:val="20"/>
                <w:szCs w:val="20"/>
                <w:lang w:val="en-US"/>
              </w:rPr>
              <w:t xml:space="preserve"> </w:t>
            </w:r>
            <w:r w:rsidRPr="004C124C">
              <w:rPr>
                <w:rFonts w:ascii="Arial" w:hAnsi="Arial" w:cs="Arial"/>
                <w:sz w:val="20"/>
                <w:szCs w:val="20"/>
              </w:rPr>
              <w:t xml:space="preserve">chính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46" w:name="tvpllink_ktcnorlocb_30"/>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46"/>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722999AB"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40F921D8"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w:t>
            </w:r>
            <w:r w:rsidR="00EA70B3" w:rsidRPr="004C124C">
              <w:rPr>
                <w:rFonts w:ascii="Arial" w:hAnsi="Arial" w:cs="Arial"/>
                <w:sz w:val="20"/>
                <w:szCs w:val="20"/>
              </w:rPr>
              <w:t xml:space="preserve"> </w:t>
            </w:r>
            <w:r w:rsidRPr="004C124C">
              <w:rPr>
                <w:rFonts w:ascii="Arial" w:hAnsi="Arial" w:cs="Arial"/>
                <w:sz w:val="20"/>
                <w:szCs w:val="20"/>
              </w:rPr>
              <w:t>UBND</w:t>
            </w:r>
            <w:r w:rsidR="00EA70B3" w:rsidRPr="004C124C">
              <w:rPr>
                <w:rFonts w:ascii="Arial" w:hAnsi="Arial" w:cs="Arial"/>
                <w:sz w:val="20"/>
                <w:szCs w:val="20"/>
              </w:rPr>
              <w:t xml:space="preserve"> </w:t>
            </w:r>
            <w:r w:rsidRPr="004C124C">
              <w:rPr>
                <w:rFonts w:ascii="Arial" w:hAnsi="Arial" w:cs="Arial"/>
                <w:sz w:val="20"/>
                <w:szCs w:val="20"/>
              </w:rPr>
              <w:t>cấp xã</w:t>
            </w:r>
          </w:p>
          <w:p w14:paraId="30942486"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w:t>
            </w:r>
            <w:r w:rsidR="00EA70B3" w:rsidRPr="004C124C">
              <w:rPr>
                <w:rFonts w:ascii="Arial" w:hAnsi="Arial" w:cs="Arial"/>
                <w:sz w:val="20"/>
                <w:szCs w:val="20"/>
              </w:rPr>
              <w:t xml:space="preserve"> </w:t>
            </w:r>
            <w:r w:rsidRPr="004C124C">
              <w:rPr>
                <w:rFonts w:ascii="Arial" w:hAnsi="Arial" w:cs="Arial"/>
                <w:sz w:val="20"/>
                <w:szCs w:val="20"/>
              </w:rPr>
              <w:t>Chủ</w:t>
            </w:r>
            <w:r w:rsidR="00EA70B3" w:rsidRPr="004C124C">
              <w:rPr>
                <w:rFonts w:ascii="Arial" w:hAnsi="Arial" w:cs="Arial"/>
                <w:sz w:val="20"/>
                <w:szCs w:val="20"/>
              </w:rPr>
              <w:t xml:space="preserve"> </w:t>
            </w:r>
            <w:r w:rsidRPr="004C124C">
              <w:rPr>
                <w:rFonts w:ascii="Arial" w:hAnsi="Arial" w:cs="Arial"/>
                <w:sz w:val="20"/>
                <w:szCs w:val="20"/>
              </w:rPr>
              <w:t>tịch</w:t>
            </w:r>
            <w:r w:rsidR="00862B9B" w:rsidRPr="004C124C">
              <w:rPr>
                <w:rFonts w:ascii="Arial" w:hAnsi="Arial" w:cs="Arial"/>
                <w:sz w:val="20"/>
                <w:szCs w:val="20"/>
                <w:lang w:val="en-US"/>
              </w:rPr>
              <w:t xml:space="preserve"> </w:t>
            </w:r>
            <w:r w:rsidRPr="004C124C">
              <w:rPr>
                <w:rFonts w:ascii="Arial" w:hAnsi="Arial" w:cs="Arial"/>
                <w:sz w:val="20"/>
                <w:szCs w:val="20"/>
              </w:rPr>
              <w:t>UBND cấp xã</w:t>
            </w:r>
          </w:p>
          <w:p w14:paraId="3E4A0657" w14:textId="77777777" w:rsidR="00862B9B" w:rsidRPr="004C124C" w:rsidRDefault="003D11A8" w:rsidP="0039517D">
            <w:pPr>
              <w:widowControl/>
              <w:autoSpaceDE w:val="0"/>
              <w:autoSpaceDN w:val="0"/>
              <w:adjustRightInd w:val="0"/>
              <w:spacing w:before="120"/>
              <w:rPr>
                <w:rFonts w:ascii="Arial" w:hAnsi="Arial" w:cs="Arial"/>
                <w:sz w:val="20"/>
                <w:szCs w:val="20"/>
                <w:lang w:val="en-US"/>
              </w:rPr>
            </w:pPr>
            <w:r w:rsidRPr="004C124C">
              <w:rPr>
                <w:rFonts w:ascii="Arial" w:hAnsi="Arial" w:cs="Arial"/>
                <w:sz w:val="20"/>
                <w:szCs w:val="20"/>
              </w:rPr>
              <w:t>(3)</w:t>
            </w:r>
            <w:r w:rsidR="00EA70B3" w:rsidRPr="004C124C">
              <w:rPr>
                <w:rFonts w:ascii="Arial" w:hAnsi="Arial" w:cs="Arial"/>
                <w:sz w:val="20"/>
                <w:szCs w:val="20"/>
              </w:rPr>
              <w:t xml:space="preserve"> </w:t>
            </w:r>
            <w:r w:rsidRPr="004C124C">
              <w:rPr>
                <w:rFonts w:ascii="Arial" w:hAnsi="Arial" w:cs="Arial"/>
                <w:sz w:val="20"/>
                <w:szCs w:val="20"/>
              </w:rPr>
              <w:t>Cơ</w:t>
            </w:r>
            <w:r w:rsidR="00EA70B3" w:rsidRPr="004C124C">
              <w:rPr>
                <w:rFonts w:ascii="Arial" w:hAnsi="Arial" w:cs="Arial"/>
                <w:sz w:val="20"/>
                <w:szCs w:val="20"/>
              </w:rPr>
              <w:t xml:space="preserve"> </w:t>
            </w:r>
            <w:r w:rsidRPr="004C124C">
              <w:rPr>
                <w:rFonts w:ascii="Arial" w:hAnsi="Arial" w:cs="Arial"/>
                <w:sz w:val="20"/>
                <w:szCs w:val="20"/>
              </w:rPr>
              <w:t>quan</w:t>
            </w:r>
            <w:r w:rsidR="00EA70B3" w:rsidRPr="004C124C">
              <w:rPr>
                <w:rFonts w:ascii="Arial" w:hAnsi="Arial" w:cs="Arial"/>
                <w:sz w:val="20"/>
                <w:szCs w:val="20"/>
              </w:rPr>
              <w:t xml:space="preserve"> </w:t>
            </w:r>
            <w:r w:rsidRPr="004C124C">
              <w:rPr>
                <w:rFonts w:ascii="Arial" w:hAnsi="Arial" w:cs="Arial"/>
                <w:sz w:val="20"/>
                <w:szCs w:val="20"/>
              </w:rPr>
              <w:t>có</w:t>
            </w:r>
            <w:r w:rsidR="00862B9B" w:rsidRPr="004C124C">
              <w:rPr>
                <w:rFonts w:ascii="Arial" w:hAnsi="Arial" w:cs="Arial"/>
                <w:sz w:val="20"/>
                <w:szCs w:val="20"/>
                <w:lang w:val="en-US"/>
              </w:rPr>
              <w:t xml:space="preserve"> </w:t>
            </w:r>
            <w:r w:rsidRPr="004C124C">
              <w:rPr>
                <w:rFonts w:ascii="Arial" w:hAnsi="Arial" w:cs="Arial"/>
                <w:sz w:val="20"/>
                <w:szCs w:val="20"/>
              </w:rPr>
              <w:t>chức</w:t>
            </w:r>
            <w:r w:rsidR="00EA70B3" w:rsidRPr="004C124C">
              <w:rPr>
                <w:rFonts w:ascii="Arial" w:hAnsi="Arial" w:cs="Arial"/>
                <w:sz w:val="20"/>
                <w:szCs w:val="20"/>
              </w:rPr>
              <w:t xml:space="preserve"> </w:t>
            </w:r>
            <w:r w:rsidRPr="004C124C">
              <w:rPr>
                <w:rFonts w:ascii="Arial" w:hAnsi="Arial" w:cs="Arial"/>
                <w:sz w:val="20"/>
                <w:szCs w:val="20"/>
              </w:rPr>
              <w:t>năng</w:t>
            </w:r>
            <w:r w:rsidR="00EA70B3" w:rsidRPr="004C124C">
              <w:rPr>
                <w:rFonts w:ascii="Arial" w:hAnsi="Arial" w:cs="Arial"/>
                <w:sz w:val="20"/>
                <w:szCs w:val="20"/>
              </w:rPr>
              <w:t xml:space="preserve"> </w:t>
            </w:r>
            <w:r w:rsidRPr="004C124C">
              <w:rPr>
                <w:rFonts w:ascii="Arial" w:hAnsi="Arial" w:cs="Arial"/>
                <w:sz w:val="20"/>
                <w:szCs w:val="20"/>
              </w:rPr>
              <w:t xml:space="preserve">quản lý đất đai cấp xã </w:t>
            </w:r>
          </w:p>
          <w:p w14:paraId="38E21365"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w:t>
            </w:r>
            <w:r w:rsidR="00EA70B3" w:rsidRPr="004C124C">
              <w:rPr>
                <w:rFonts w:ascii="Arial" w:hAnsi="Arial" w:cs="Arial"/>
                <w:sz w:val="20"/>
                <w:szCs w:val="20"/>
              </w:rPr>
              <w:t xml:space="preserve"> </w:t>
            </w:r>
            <w:r w:rsidRPr="004C124C">
              <w:rPr>
                <w:rFonts w:ascii="Arial" w:hAnsi="Arial" w:cs="Arial"/>
                <w:sz w:val="20"/>
                <w:szCs w:val="20"/>
              </w:rPr>
              <w:t>Văn</w:t>
            </w:r>
            <w:r w:rsidR="00EA70B3" w:rsidRPr="004C124C">
              <w:rPr>
                <w:rFonts w:ascii="Arial" w:hAnsi="Arial" w:cs="Arial"/>
                <w:sz w:val="20"/>
                <w:szCs w:val="20"/>
              </w:rPr>
              <w:t xml:space="preserve"> </w:t>
            </w:r>
            <w:r w:rsidRPr="004C124C">
              <w:rPr>
                <w:rFonts w:ascii="Arial" w:hAnsi="Arial" w:cs="Arial"/>
                <w:sz w:val="20"/>
                <w:szCs w:val="20"/>
              </w:rPr>
              <w:t>phòng</w:t>
            </w:r>
            <w:r w:rsidR="00862B9B" w:rsidRPr="004C124C">
              <w:rPr>
                <w:rFonts w:ascii="Arial" w:hAnsi="Arial" w:cs="Arial"/>
                <w:sz w:val="20"/>
                <w:szCs w:val="20"/>
                <w:lang w:val="en-US"/>
              </w:rPr>
              <w:t xml:space="preserve"> </w:t>
            </w:r>
            <w:r w:rsidRPr="004C124C">
              <w:rPr>
                <w:rFonts w:ascii="Arial" w:hAnsi="Arial" w:cs="Arial"/>
                <w:sz w:val="20"/>
                <w:szCs w:val="20"/>
              </w:rPr>
              <w:t>đăng</w:t>
            </w:r>
            <w:r w:rsidR="00EA70B3" w:rsidRPr="004C124C">
              <w:rPr>
                <w:rFonts w:ascii="Arial" w:hAnsi="Arial" w:cs="Arial"/>
                <w:sz w:val="20"/>
                <w:szCs w:val="20"/>
              </w:rPr>
              <w:t xml:space="preserve"> </w:t>
            </w:r>
            <w:r w:rsidRPr="004C124C">
              <w:rPr>
                <w:rFonts w:ascii="Arial" w:hAnsi="Arial" w:cs="Arial"/>
                <w:sz w:val="20"/>
                <w:szCs w:val="20"/>
              </w:rPr>
              <w:t>ký</w:t>
            </w:r>
            <w:r w:rsidR="00EA70B3" w:rsidRPr="004C124C">
              <w:rPr>
                <w:rFonts w:ascii="Arial" w:hAnsi="Arial" w:cs="Arial"/>
                <w:sz w:val="20"/>
                <w:szCs w:val="20"/>
              </w:rPr>
              <w:t xml:space="preserve"> </w:t>
            </w:r>
            <w:r w:rsidRPr="004C124C">
              <w:rPr>
                <w:rFonts w:ascii="Arial" w:hAnsi="Arial" w:cs="Arial"/>
                <w:sz w:val="20"/>
                <w:szCs w:val="20"/>
              </w:rPr>
              <w:t>đất</w:t>
            </w:r>
            <w:r w:rsidR="00EA70B3" w:rsidRPr="004C124C">
              <w:rPr>
                <w:rFonts w:ascii="Arial" w:hAnsi="Arial" w:cs="Arial"/>
                <w:sz w:val="20"/>
                <w:szCs w:val="20"/>
              </w:rPr>
              <w:t xml:space="preserve"> </w:t>
            </w:r>
            <w:r w:rsidRPr="004C124C">
              <w:rPr>
                <w:rFonts w:ascii="Arial" w:hAnsi="Arial" w:cs="Arial"/>
                <w:sz w:val="20"/>
                <w:szCs w:val="20"/>
              </w:rPr>
              <w:t>đai</w:t>
            </w:r>
            <w:r w:rsidR="00862B9B" w:rsidRPr="004C124C">
              <w:rPr>
                <w:rFonts w:ascii="Arial" w:hAnsi="Arial" w:cs="Arial"/>
                <w:sz w:val="20"/>
                <w:szCs w:val="20"/>
                <w:lang w:val="en-US"/>
              </w:rPr>
              <w:t xml:space="preserve"> </w:t>
            </w:r>
            <w:r w:rsidRPr="004C124C">
              <w:rPr>
                <w:rFonts w:ascii="Arial" w:hAnsi="Arial" w:cs="Arial"/>
                <w:sz w:val="20"/>
                <w:szCs w:val="20"/>
              </w:rPr>
              <w:t>hoặc Chi nhánh Văn phòng đăng ký đất đai</w:t>
            </w:r>
          </w:p>
          <w:p w14:paraId="540ED0B9"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w:t>
            </w:r>
            <w:r w:rsidR="00EA70B3" w:rsidRPr="004C124C">
              <w:rPr>
                <w:rFonts w:ascii="Arial" w:hAnsi="Arial" w:cs="Arial"/>
                <w:sz w:val="20"/>
                <w:szCs w:val="20"/>
              </w:rPr>
              <w:t xml:space="preserve"> </w:t>
            </w:r>
            <w:r w:rsidRPr="004C124C">
              <w:rPr>
                <w:rFonts w:ascii="Arial" w:hAnsi="Arial" w:cs="Arial"/>
                <w:sz w:val="20"/>
                <w:szCs w:val="20"/>
              </w:rPr>
              <w:t>Cơ quan thuế</w:t>
            </w:r>
            <w:r w:rsidR="00862B9B" w:rsidRPr="004C124C">
              <w:rPr>
                <w:rFonts w:ascii="Arial" w:hAnsi="Arial" w:cs="Arial"/>
                <w:sz w:val="20"/>
                <w:szCs w:val="20"/>
                <w:lang w:val="en-US"/>
              </w:rPr>
              <w:t xml:space="preserve"> </w:t>
            </w:r>
            <w:r w:rsidRPr="004C124C">
              <w:rPr>
                <w:rFonts w:ascii="Arial" w:hAnsi="Arial" w:cs="Arial"/>
                <w:sz w:val="20"/>
                <w:szCs w:val="20"/>
              </w:rPr>
              <w:t>(nếu có)</w:t>
            </w:r>
          </w:p>
        </w:tc>
      </w:tr>
      <w:tr w:rsidR="00862B9B" w:rsidRPr="004C124C" w14:paraId="6970B57D" w14:textId="77777777">
        <w:tc>
          <w:tcPr>
            <w:tcW w:w="636" w:type="dxa"/>
            <w:tcBorders>
              <w:top w:val="single" w:sz="2" w:space="0" w:color="auto"/>
              <w:left w:val="single" w:sz="2" w:space="0" w:color="auto"/>
              <w:bottom w:val="single" w:sz="2" w:space="0" w:color="auto"/>
              <w:right w:val="single" w:sz="2" w:space="0" w:color="auto"/>
            </w:tcBorders>
          </w:tcPr>
          <w:p w14:paraId="1EEEC81A" w14:textId="77777777" w:rsidR="00862B9B" w:rsidRPr="004C124C" w:rsidRDefault="00862B9B"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5</w:t>
            </w:r>
          </w:p>
        </w:tc>
        <w:tc>
          <w:tcPr>
            <w:tcW w:w="1131" w:type="dxa"/>
            <w:tcBorders>
              <w:top w:val="single" w:sz="2" w:space="0" w:color="auto"/>
              <w:left w:val="single" w:sz="2" w:space="0" w:color="auto"/>
              <w:bottom w:val="single" w:sz="2" w:space="0" w:color="auto"/>
              <w:right w:val="single" w:sz="2" w:space="0" w:color="auto"/>
            </w:tcBorders>
          </w:tcPr>
          <w:p w14:paraId="497F4A5D"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1.013962</w:t>
            </w:r>
          </w:p>
        </w:tc>
        <w:tc>
          <w:tcPr>
            <w:tcW w:w="1827" w:type="dxa"/>
            <w:tcBorders>
              <w:top w:val="single" w:sz="2" w:space="0" w:color="auto"/>
              <w:left w:val="single" w:sz="2" w:space="0" w:color="auto"/>
              <w:bottom w:val="single" w:sz="2" w:space="0" w:color="auto"/>
              <w:right w:val="single" w:sz="2" w:space="0" w:color="auto"/>
            </w:tcBorders>
          </w:tcPr>
          <w:p w14:paraId="33549F1D"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Giao đất ở có thu tiền sử dụng đất không thông qua đấu giá, không đấu thầu lựa</w:t>
            </w:r>
            <w:r w:rsidRPr="004C124C">
              <w:rPr>
                <w:rFonts w:ascii="Arial" w:hAnsi="Arial" w:cs="Arial"/>
                <w:sz w:val="20"/>
                <w:szCs w:val="20"/>
                <w:lang w:val="en-US"/>
              </w:rPr>
              <w:t xml:space="preserve"> </w:t>
            </w:r>
            <w:r w:rsidRPr="004C124C">
              <w:rPr>
                <w:rFonts w:ascii="Arial" w:hAnsi="Arial" w:cs="Arial"/>
                <w:sz w:val="20"/>
                <w:szCs w:val="20"/>
              </w:rPr>
              <w:t>chọn nhà đầu tư thực hiện dự án có sử dụng đất đối với cá nhân là cán bộ, công chức,</w:t>
            </w:r>
            <w:r w:rsidRPr="004C124C">
              <w:rPr>
                <w:rFonts w:ascii="Arial" w:hAnsi="Arial" w:cs="Arial"/>
                <w:sz w:val="20"/>
                <w:szCs w:val="20"/>
                <w:lang w:val="en-US"/>
              </w:rPr>
              <w:t xml:space="preserve"> </w:t>
            </w:r>
            <w:r w:rsidRPr="004C124C">
              <w:rPr>
                <w:rFonts w:ascii="Arial" w:hAnsi="Arial" w:cs="Arial"/>
                <w:sz w:val="20"/>
                <w:szCs w:val="20"/>
              </w:rPr>
              <w:t>viên chức, sĩ quan tại ngũ,</w:t>
            </w:r>
            <w:r w:rsidRPr="004C124C">
              <w:rPr>
                <w:rFonts w:ascii="Arial" w:hAnsi="Arial" w:cs="Arial"/>
                <w:sz w:val="20"/>
                <w:szCs w:val="20"/>
                <w:lang w:val="en-US"/>
              </w:rPr>
              <w:t xml:space="preserve"> </w:t>
            </w:r>
            <w:r w:rsidRPr="004C124C">
              <w:rPr>
                <w:rFonts w:ascii="Arial" w:hAnsi="Arial" w:cs="Arial"/>
                <w:sz w:val="20"/>
                <w:szCs w:val="20"/>
              </w:rPr>
              <w:t xml:space="preserve">quân nhân </w:t>
            </w:r>
            <w:r w:rsidRPr="004C124C">
              <w:rPr>
                <w:rFonts w:ascii="Arial" w:hAnsi="Arial" w:cs="Arial"/>
                <w:sz w:val="20"/>
                <w:szCs w:val="20"/>
              </w:rPr>
              <w:lastRenderedPageBreak/>
              <w:t>chuyên nghiệp, công chức quốc phòng, công nhân và viên chức quốc phòng, sĩ quan, hạ sĩ quan, công nhân công an, người làm công tác cơ yếu và người làm công tác khác trong tổ</w:t>
            </w:r>
            <w:r w:rsidRPr="004C124C">
              <w:rPr>
                <w:rFonts w:ascii="Arial" w:hAnsi="Arial" w:cs="Arial"/>
                <w:sz w:val="20"/>
                <w:szCs w:val="20"/>
                <w:lang w:val="en-US"/>
              </w:rPr>
              <w:t xml:space="preserve"> </w:t>
            </w:r>
            <w:r w:rsidRPr="004C124C">
              <w:rPr>
                <w:rFonts w:ascii="Arial" w:hAnsi="Arial" w:cs="Arial"/>
                <w:sz w:val="20"/>
                <w:szCs w:val="20"/>
              </w:rPr>
              <w:t xml:space="preserve">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w:t>
            </w:r>
            <w:r w:rsidR="00067171" w:rsidRPr="004C124C">
              <w:rPr>
                <w:rFonts w:ascii="Arial" w:hAnsi="Arial" w:cs="Arial"/>
                <w:sz w:val="20"/>
                <w:szCs w:val="20"/>
              </w:rPr>
              <w:t>luật</w:t>
            </w:r>
            <w:r w:rsidRPr="004C124C">
              <w:rPr>
                <w:rFonts w:ascii="Arial" w:hAnsi="Arial" w:cs="Arial"/>
                <w:sz w:val="20"/>
                <w:szCs w:val="20"/>
              </w:rPr>
              <w:t xml:space="preserve"> về nhà ở; cá nhân thường trú tại xã mà không có đất ở và chưa được Nhà nước giao đất ở hoặc chưa được hưởng chính sách hỗ trợ về nhà ở theo quy định của pháp </w:t>
            </w:r>
            <w:r w:rsidR="00067171" w:rsidRPr="004C124C">
              <w:rPr>
                <w:rFonts w:ascii="Arial" w:hAnsi="Arial" w:cs="Arial"/>
                <w:sz w:val="20"/>
                <w:szCs w:val="20"/>
              </w:rPr>
              <w:t>luật</w:t>
            </w:r>
            <w:r w:rsidRPr="004C124C">
              <w:rPr>
                <w:rFonts w:ascii="Arial" w:hAnsi="Arial" w:cs="Arial"/>
                <w:sz w:val="20"/>
                <w:szCs w:val="20"/>
              </w:rPr>
              <w:t xml:space="preserve"> về nhà ở</w:t>
            </w:r>
          </w:p>
        </w:tc>
        <w:tc>
          <w:tcPr>
            <w:tcW w:w="3230" w:type="dxa"/>
            <w:tcBorders>
              <w:top w:val="single" w:sz="2" w:space="0" w:color="auto"/>
              <w:left w:val="single" w:sz="2" w:space="0" w:color="auto"/>
              <w:bottom w:val="single" w:sz="2" w:space="0" w:color="auto"/>
              <w:right w:val="single" w:sz="2" w:space="0" w:color="auto"/>
            </w:tcBorders>
          </w:tcPr>
          <w:p w14:paraId="5068E065"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47" w:name="tvpllink_ktcnorlocb_25"/>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47"/>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627559C2"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48" w:name="tvpllink_rorrhxdqru_26"/>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48"/>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Chính phủ quy định về việc thực hiện thủ tục hành chính</w:t>
            </w:r>
            <w:r w:rsidRPr="004C124C">
              <w:rPr>
                <w:rFonts w:ascii="Arial" w:hAnsi="Arial" w:cs="Arial"/>
                <w:sz w:val="20"/>
                <w:szCs w:val="20"/>
                <w:lang w:val="en-US"/>
              </w:rPr>
              <w:t xml:space="preserve"> </w:t>
            </w:r>
            <w:r w:rsidRPr="004C124C">
              <w:rPr>
                <w:rFonts w:ascii="Arial" w:hAnsi="Arial" w:cs="Arial"/>
                <w:sz w:val="20"/>
                <w:szCs w:val="20"/>
              </w:rPr>
              <w:t>theo cơ chế một cửa, một cửa liên thông tại Bộ phận Một cửa và Cổng Dịch vụ công quốc gia.</w:t>
            </w:r>
          </w:p>
          <w:p w14:paraId="4B0143DD"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49" w:name="tvpllink_celrhsuisu_27"/>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49"/>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50" w:name="tvpllink_spowirtlzs_26"/>
            <w:r w:rsidR="00067171" w:rsidRPr="004C124C">
              <w:rPr>
                <w:rFonts w:ascii="Arial" w:hAnsi="Arial" w:cs="Arial"/>
                <w:sz w:val="20"/>
                <w:szCs w:val="20"/>
              </w:rPr>
              <w:t>Luật</w:t>
            </w:r>
            <w:r w:rsidRPr="004C124C">
              <w:rPr>
                <w:rFonts w:ascii="Arial" w:hAnsi="Arial" w:cs="Arial"/>
                <w:sz w:val="20"/>
                <w:szCs w:val="20"/>
              </w:rPr>
              <w:t xml:space="preserve"> Đất đai</w:t>
            </w:r>
            <w:bookmarkEnd w:id="150"/>
            <w:r w:rsidRPr="004C124C">
              <w:rPr>
                <w:rFonts w:ascii="Arial" w:hAnsi="Arial" w:cs="Arial"/>
                <w:sz w:val="20"/>
                <w:szCs w:val="20"/>
              </w:rPr>
              <w:t>.</w:t>
            </w:r>
          </w:p>
          <w:p w14:paraId="0A954DB4"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(4) </w:t>
            </w:r>
            <w:r w:rsidR="00067171" w:rsidRPr="004C124C">
              <w:rPr>
                <w:rFonts w:ascii="Arial" w:hAnsi="Arial" w:cs="Arial"/>
                <w:sz w:val="20"/>
                <w:szCs w:val="20"/>
              </w:rPr>
              <w:t>Quyết định</w:t>
            </w:r>
            <w:r w:rsidRPr="004C124C">
              <w:rPr>
                <w:rFonts w:ascii="Arial" w:hAnsi="Arial" w:cs="Arial"/>
                <w:sz w:val="20"/>
                <w:szCs w:val="20"/>
              </w:rPr>
              <w:t xml:space="preserve"> số </w:t>
            </w:r>
            <w:bookmarkStart w:id="151" w:name="tvpllink_dtmskjyumi_10"/>
            <w:r w:rsidRPr="004C124C">
              <w:rPr>
                <w:rFonts w:ascii="Arial" w:hAnsi="Arial" w:cs="Arial"/>
                <w:sz w:val="20"/>
                <w:szCs w:val="20"/>
              </w:rPr>
              <w:t>2418</w:t>
            </w:r>
            <w:r w:rsidR="00067171" w:rsidRPr="004C124C">
              <w:rPr>
                <w:rFonts w:ascii="Arial" w:hAnsi="Arial" w:cs="Arial"/>
                <w:sz w:val="20"/>
                <w:szCs w:val="20"/>
              </w:rPr>
              <w:t>/</w:t>
            </w:r>
            <w:r w:rsidRPr="004C124C">
              <w:rPr>
                <w:rFonts w:ascii="Arial" w:hAnsi="Arial" w:cs="Arial"/>
                <w:sz w:val="20"/>
                <w:szCs w:val="20"/>
              </w:rPr>
              <w:t>QĐ-BTNMT</w:t>
            </w:r>
            <w:bookmarkEnd w:id="151"/>
            <w:r w:rsidRPr="004C124C">
              <w:rPr>
                <w:rFonts w:ascii="Arial" w:hAnsi="Arial" w:cs="Arial"/>
                <w:sz w:val="20"/>
                <w:szCs w:val="20"/>
              </w:rPr>
              <w:t xml:space="preserve"> ngày 28</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Bộ trưởng Bộ Nông nghiệp và Môi trường về việc đính</w:t>
            </w:r>
            <w:r w:rsidRPr="004C124C">
              <w:rPr>
                <w:rFonts w:ascii="Arial" w:hAnsi="Arial" w:cs="Arial"/>
                <w:sz w:val="20"/>
                <w:szCs w:val="20"/>
                <w:lang w:val="en-US"/>
              </w:rPr>
              <w:t xml:space="preserve"> </w:t>
            </w:r>
            <w:r w:rsidRPr="004C124C">
              <w:rPr>
                <w:rFonts w:ascii="Arial" w:hAnsi="Arial" w:cs="Arial"/>
                <w:sz w:val="20"/>
                <w:szCs w:val="20"/>
              </w:rPr>
              <w:t xml:space="preserve">chính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52" w:name="tvpllink_ktcnorlocb_26"/>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52"/>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1CD2B2C2"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lastRenderedPageBreak/>
              <w:t>Đất đai</w:t>
            </w:r>
          </w:p>
        </w:tc>
        <w:tc>
          <w:tcPr>
            <w:tcW w:w="1295" w:type="dxa"/>
            <w:tcBorders>
              <w:top w:val="single" w:sz="2" w:space="0" w:color="auto"/>
              <w:left w:val="single" w:sz="2" w:space="0" w:color="auto"/>
              <w:bottom w:val="single" w:sz="2" w:space="0" w:color="auto"/>
              <w:right w:val="single" w:sz="2" w:space="0" w:color="auto"/>
            </w:tcBorders>
          </w:tcPr>
          <w:p w14:paraId="5A207113"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UBND cấp xã</w:t>
            </w:r>
          </w:p>
          <w:p w14:paraId="299ED360"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Chủ tịch</w:t>
            </w:r>
            <w:r w:rsidRPr="004C124C">
              <w:rPr>
                <w:rFonts w:ascii="Arial" w:hAnsi="Arial" w:cs="Arial"/>
                <w:sz w:val="20"/>
                <w:szCs w:val="20"/>
                <w:lang w:val="en-US"/>
              </w:rPr>
              <w:t xml:space="preserve"> </w:t>
            </w:r>
            <w:r w:rsidRPr="004C124C">
              <w:rPr>
                <w:rFonts w:ascii="Arial" w:hAnsi="Arial" w:cs="Arial"/>
                <w:sz w:val="20"/>
                <w:szCs w:val="20"/>
              </w:rPr>
              <w:t>UBND cấp xã</w:t>
            </w:r>
          </w:p>
          <w:p w14:paraId="4D1FCBD0"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Cơ quan có</w:t>
            </w:r>
            <w:r w:rsidRPr="004C124C">
              <w:rPr>
                <w:rFonts w:ascii="Arial" w:hAnsi="Arial" w:cs="Arial"/>
                <w:sz w:val="20"/>
                <w:szCs w:val="20"/>
                <w:lang w:val="en-US"/>
              </w:rPr>
              <w:t xml:space="preserve"> </w:t>
            </w:r>
            <w:r w:rsidRPr="004C124C">
              <w:rPr>
                <w:rFonts w:ascii="Arial" w:hAnsi="Arial" w:cs="Arial"/>
                <w:sz w:val="20"/>
                <w:szCs w:val="20"/>
              </w:rPr>
              <w:t>chức năng quản</w:t>
            </w:r>
            <w:r w:rsidR="00902E32" w:rsidRPr="004C124C">
              <w:rPr>
                <w:rFonts w:ascii="Arial" w:hAnsi="Arial" w:cs="Arial"/>
                <w:sz w:val="20"/>
                <w:szCs w:val="20"/>
                <w:lang w:val="en-US"/>
              </w:rPr>
              <w:t xml:space="preserve"> </w:t>
            </w:r>
            <w:r w:rsidRPr="004C124C">
              <w:rPr>
                <w:rFonts w:ascii="Arial" w:hAnsi="Arial" w:cs="Arial"/>
                <w:sz w:val="20"/>
                <w:szCs w:val="20"/>
              </w:rPr>
              <w:t>lý đất đai cấp xã</w:t>
            </w:r>
          </w:p>
          <w:p w14:paraId="57DABE68"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Văn </w:t>
            </w:r>
            <w:r w:rsidRPr="004C124C">
              <w:rPr>
                <w:rFonts w:ascii="Arial" w:hAnsi="Arial" w:cs="Arial"/>
                <w:sz w:val="20"/>
                <w:szCs w:val="20"/>
              </w:rPr>
              <w:lastRenderedPageBreak/>
              <w:t>phòng đăng ký đất đai hoặc Chi nhánh Văn phòng đăng ký đất đai</w:t>
            </w:r>
          </w:p>
          <w:p w14:paraId="7DC77F6F"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 Cơ quan thuế</w:t>
            </w:r>
            <w:r w:rsidRPr="004C124C">
              <w:rPr>
                <w:rFonts w:ascii="Arial" w:hAnsi="Arial" w:cs="Arial"/>
                <w:sz w:val="20"/>
                <w:szCs w:val="20"/>
                <w:lang w:val="en-US"/>
              </w:rPr>
              <w:t xml:space="preserve"> </w:t>
            </w:r>
            <w:r w:rsidRPr="004C124C">
              <w:rPr>
                <w:rFonts w:ascii="Arial" w:hAnsi="Arial" w:cs="Arial"/>
                <w:sz w:val="20"/>
                <w:szCs w:val="20"/>
              </w:rPr>
              <w:t>(nếu có</w:t>
            </w:r>
            <w:r w:rsidRPr="004C124C">
              <w:rPr>
                <w:rFonts w:ascii="Arial" w:hAnsi="Arial" w:cs="Arial"/>
                <w:b/>
                <w:bCs/>
                <w:sz w:val="20"/>
                <w:szCs w:val="20"/>
              </w:rPr>
              <w:t>)</w:t>
            </w:r>
          </w:p>
        </w:tc>
      </w:tr>
      <w:tr w:rsidR="00862B9B" w:rsidRPr="004C124C" w14:paraId="72AB3D2B" w14:textId="77777777">
        <w:tc>
          <w:tcPr>
            <w:tcW w:w="636" w:type="dxa"/>
            <w:tcBorders>
              <w:top w:val="single" w:sz="2" w:space="0" w:color="auto"/>
              <w:left w:val="single" w:sz="2" w:space="0" w:color="auto"/>
              <w:bottom w:val="single" w:sz="2" w:space="0" w:color="auto"/>
              <w:right w:val="single" w:sz="2" w:space="0" w:color="auto"/>
            </w:tcBorders>
          </w:tcPr>
          <w:p w14:paraId="23EF7978" w14:textId="77777777" w:rsidR="00862B9B" w:rsidRPr="004C124C" w:rsidRDefault="00862B9B"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lastRenderedPageBreak/>
              <w:t>6</w:t>
            </w:r>
          </w:p>
        </w:tc>
        <w:tc>
          <w:tcPr>
            <w:tcW w:w="1131" w:type="dxa"/>
            <w:tcBorders>
              <w:top w:val="single" w:sz="2" w:space="0" w:color="auto"/>
              <w:left w:val="single" w:sz="2" w:space="0" w:color="auto"/>
              <w:bottom w:val="single" w:sz="2" w:space="0" w:color="auto"/>
              <w:right w:val="single" w:sz="2" w:space="0" w:color="auto"/>
            </w:tcBorders>
          </w:tcPr>
          <w:p w14:paraId="3513AA24"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1.012753</w:t>
            </w:r>
          </w:p>
        </w:tc>
        <w:tc>
          <w:tcPr>
            <w:tcW w:w="1827" w:type="dxa"/>
            <w:tcBorders>
              <w:top w:val="single" w:sz="2" w:space="0" w:color="auto"/>
              <w:left w:val="single" w:sz="2" w:space="0" w:color="auto"/>
              <w:bottom w:val="single" w:sz="2" w:space="0" w:color="auto"/>
              <w:right w:val="single" w:sz="2" w:space="0" w:color="auto"/>
            </w:tcBorders>
          </w:tcPr>
          <w:p w14:paraId="4E72EDBC"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Đăng ký đất đai, tài sản gắn</w:t>
            </w:r>
            <w:r w:rsidRPr="004C124C">
              <w:rPr>
                <w:rFonts w:ascii="Arial" w:hAnsi="Arial" w:cs="Arial"/>
                <w:sz w:val="20"/>
                <w:szCs w:val="20"/>
                <w:lang w:val="en-US"/>
              </w:rPr>
              <w:t xml:space="preserve"> </w:t>
            </w:r>
            <w:r w:rsidRPr="004C124C">
              <w:rPr>
                <w:rFonts w:ascii="Arial" w:hAnsi="Arial" w:cs="Arial"/>
                <w:sz w:val="20"/>
                <w:szCs w:val="20"/>
              </w:rPr>
              <w:t>liền với đất, cấp Giấy chứng</w:t>
            </w:r>
            <w:r w:rsidRPr="004C124C">
              <w:rPr>
                <w:rFonts w:ascii="Arial" w:hAnsi="Arial" w:cs="Arial"/>
                <w:sz w:val="20"/>
                <w:szCs w:val="20"/>
                <w:lang w:val="en-US"/>
              </w:rPr>
              <w:t xml:space="preserve"> </w:t>
            </w:r>
            <w:r w:rsidRPr="004C124C">
              <w:rPr>
                <w:rFonts w:ascii="Arial" w:hAnsi="Arial" w:cs="Arial"/>
                <w:sz w:val="20"/>
                <w:szCs w:val="20"/>
              </w:rPr>
              <w:t>nhận quyền sử dụng đất, quyền sở hữu tài sản gắn liền với đất lần đầu đối với tổ chức đang sử dụng đất.</w:t>
            </w:r>
          </w:p>
        </w:tc>
        <w:tc>
          <w:tcPr>
            <w:tcW w:w="3230" w:type="dxa"/>
            <w:tcBorders>
              <w:top w:val="single" w:sz="2" w:space="0" w:color="auto"/>
              <w:left w:val="single" w:sz="2" w:space="0" w:color="auto"/>
              <w:bottom w:val="single" w:sz="2" w:space="0" w:color="auto"/>
              <w:right w:val="single" w:sz="2" w:space="0" w:color="auto"/>
            </w:tcBorders>
          </w:tcPr>
          <w:p w14:paraId="2A172A27"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53" w:name="tvpllink_ktcnorlocb_27"/>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53"/>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w:t>
            </w:r>
            <w:r w:rsidRPr="004C124C">
              <w:rPr>
                <w:rFonts w:ascii="Arial" w:hAnsi="Arial" w:cs="Arial"/>
                <w:sz w:val="20"/>
                <w:szCs w:val="20"/>
                <w:lang w:val="en-US"/>
              </w:rPr>
              <w:t xml:space="preserve"> </w:t>
            </w:r>
            <w:r w:rsidRPr="004C124C">
              <w:rPr>
                <w:rFonts w:ascii="Arial" w:hAnsi="Arial" w:cs="Arial"/>
                <w:sz w:val="20"/>
                <w:szCs w:val="20"/>
              </w:rPr>
              <w:t>Chính phủ quy định về phân định thẩm quyền của chính</w:t>
            </w:r>
            <w:r w:rsidRPr="004C124C">
              <w:rPr>
                <w:rFonts w:ascii="Arial" w:hAnsi="Arial" w:cs="Arial"/>
                <w:sz w:val="20"/>
                <w:szCs w:val="20"/>
                <w:lang w:val="en-US"/>
              </w:rPr>
              <w:t xml:space="preserve"> </w:t>
            </w:r>
            <w:r w:rsidRPr="004C124C">
              <w:rPr>
                <w:rFonts w:ascii="Arial" w:hAnsi="Arial" w:cs="Arial"/>
                <w:sz w:val="20"/>
                <w:szCs w:val="20"/>
              </w:rPr>
              <w:t>quyền địa phương 02 cấp, phân quyền, phân cấp trong lĩnh vực đất đai.</w:t>
            </w:r>
          </w:p>
          <w:p w14:paraId="55B8E060"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54" w:name="tvpllink_rorrhxdqru_27"/>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54"/>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3084A448"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55" w:name="tvpllink_celrhsuisu_28"/>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55"/>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56" w:name="tvpllink_spowirtlzs_27"/>
            <w:r w:rsidR="00067171" w:rsidRPr="004C124C">
              <w:rPr>
                <w:rFonts w:ascii="Arial" w:hAnsi="Arial" w:cs="Arial"/>
                <w:sz w:val="20"/>
                <w:szCs w:val="20"/>
              </w:rPr>
              <w:t>Luật</w:t>
            </w:r>
            <w:r w:rsidRPr="004C124C">
              <w:rPr>
                <w:rFonts w:ascii="Arial" w:hAnsi="Arial" w:cs="Arial"/>
                <w:sz w:val="20"/>
                <w:szCs w:val="20"/>
              </w:rPr>
              <w:t xml:space="preserve"> Đất đai</w:t>
            </w:r>
            <w:bookmarkEnd w:id="156"/>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6B9F3D17"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w:t>
            </w:r>
            <w:r w:rsidRPr="004C124C">
              <w:rPr>
                <w:rFonts w:ascii="Arial" w:hAnsi="Arial" w:cs="Arial"/>
                <w:sz w:val="20"/>
                <w:szCs w:val="20"/>
                <w:lang w:val="en-US"/>
              </w:rPr>
              <w:t xml:space="preserve"> </w:t>
            </w:r>
            <w:r w:rsidRPr="004C124C">
              <w:rPr>
                <w:rFonts w:ascii="Arial" w:hAnsi="Arial" w:cs="Arial"/>
                <w:sz w:val="20"/>
                <w:szCs w:val="20"/>
              </w:rPr>
              <w:t>đai</w:t>
            </w:r>
          </w:p>
        </w:tc>
        <w:tc>
          <w:tcPr>
            <w:tcW w:w="1295" w:type="dxa"/>
            <w:tcBorders>
              <w:top w:val="single" w:sz="2" w:space="0" w:color="auto"/>
              <w:left w:val="single" w:sz="2" w:space="0" w:color="auto"/>
              <w:bottom w:val="single" w:sz="2" w:space="0" w:color="auto"/>
              <w:right w:val="single" w:sz="2" w:space="0" w:color="auto"/>
            </w:tcBorders>
          </w:tcPr>
          <w:p w14:paraId="56F77A83"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Cơ quan có</w:t>
            </w:r>
            <w:r w:rsidRPr="004C124C">
              <w:rPr>
                <w:rFonts w:ascii="Arial" w:hAnsi="Arial" w:cs="Arial"/>
                <w:sz w:val="20"/>
                <w:szCs w:val="20"/>
                <w:lang w:val="en-US"/>
              </w:rPr>
              <w:t xml:space="preserve"> </w:t>
            </w:r>
            <w:r w:rsidRPr="004C124C">
              <w:rPr>
                <w:rFonts w:ascii="Arial" w:hAnsi="Arial" w:cs="Arial"/>
                <w:sz w:val="20"/>
                <w:szCs w:val="20"/>
              </w:rPr>
              <w:t>chức năng quản</w:t>
            </w:r>
            <w:r w:rsidRPr="004C124C">
              <w:rPr>
                <w:rFonts w:ascii="Arial" w:hAnsi="Arial" w:cs="Arial"/>
                <w:sz w:val="20"/>
                <w:szCs w:val="20"/>
                <w:lang w:val="en-US"/>
              </w:rPr>
              <w:t xml:space="preserve"> </w:t>
            </w:r>
            <w:r w:rsidRPr="004C124C">
              <w:rPr>
                <w:rFonts w:ascii="Arial" w:hAnsi="Arial" w:cs="Arial"/>
                <w:sz w:val="20"/>
                <w:szCs w:val="20"/>
              </w:rPr>
              <w:t>lý đất đai cấp tỉnh</w:t>
            </w:r>
          </w:p>
          <w:p w14:paraId="6F23E7CD"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Ủy ban nhân dân cấp xã</w:t>
            </w:r>
          </w:p>
          <w:p w14:paraId="4F80991C"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Chủ tịch Ủy ban nhân dân cấp xã</w:t>
            </w:r>
          </w:p>
          <w:p w14:paraId="137EA7E8"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 Văn phòng đăng ký đất đai hoặc Chi nhánh Văn phòng đăng ký đất đai</w:t>
            </w:r>
          </w:p>
          <w:p w14:paraId="7CFC35DC" w14:textId="77777777" w:rsidR="00862B9B" w:rsidRPr="004C124C" w:rsidRDefault="00862B9B"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(5) Cơ quan thuế</w:t>
            </w:r>
            <w:r w:rsidR="00692F99" w:rsidRPr="004C124C">
              <w:rPr>
                <w:rFonts w:ascii="Arial" w:hAnsi="Arial" w:cs="Arial"/>
                <w:sz w:val="20"/>
                <w:szCs w:val="20"/>
                <w:lang w:val="en-US"/>
              </w:rPr>
              <w:t xml:space="preserve"> </w:t>
            </w:r>
            <w:r w:rsidRPr="004C124C">
              <w:rPr>
                <w:rFonts w:ascii="Arial" w:hAnsi="Arial" w:cs="Arial"/>
                <w:sz w:val="20"/>
                <w:szCs w:val="20"/>
              </w:rPr>
              <w:t xml:space="preserve">(nếu </w:t>
            </w:r>
            <w:r w:rsidRPr="004C124C">
              <w:rPr>
                <w:rFonts w:ascii="Arial" w:hAnsi="Arial" w:cs="Arial"/>
                <w:sz w:val="20"/>
                <w:szCs w:val="20"/>
              </w:rPr>
              <w:lastRenderedPageBreak/>
              <w:t>có)</w:t>
            </w:r>
          </w:p>
        </w:tc>
      </w:tr>
      <w:tr w:rsidR="00DD24B0" w:rsidRPr="004C124C" w14:paraId="5B6E167F" w14:textId="77777777">
        <w:tc>
          <w:tcPr>
            <w:tcW w:w="636" w:type="dxa"/>
            <w:tcBorders>
              <w:top w:val="single" w:sz="2" w:space="0" w:color="auto"/>
              <w:left w:val="single" w:sz="2" w:space="0" w:color="auto"/>
              <w:bottom w:val="single" w:sz="2" w:space="0" w:color="auto"/>
              <w:right w:val="single" w:sz="2" w:space="0" w:color="auto"/>
            </w:tcBorders>
          </w:tcPr>
          <w:p w14:paraId="2E568B64" w14:textId="77777777" w:rsidR="003D11A8" w:rsidRPr="004C124C" w:rsidRDefault="003D11A8"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lastRenderedPageBreak/>
              <w:t>7</w:t>
            </w:r>
          </w:p>
        </w:tc>
        <w:tc>
          <w:tcPr>
            <w:tcW w:w="1131" w:type="dxa"/>
            <w:tcBorders>
              <w:top w:val="single" w:sz="2" w:space="0" w:color="auto"/>
              <w:left w:val="single" w:sz="2" w:space="0" w:color="auto"/>
              <w:bottom w:val="single" w:sz="2" w:space="0" w:color="auto"/>
              <w:right w:val="single" w:sz="2" w:space="0" w:color="auto"/>
            </w:tcBorders>
          </w:tcPr>
          <w:p w14:paraId="492E3D0A"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1.013978</w:t>
            </w:r>
          </w:p>
        </w:tc>
        <w:tc>
          <w:tcPr>
            <w:tcW w:w="1827" w:type="dxa"/>
            <w:tcBorders>
              <w:top w:val="single" w:sz="2" w:space="0" w:color="auto"/>
              <w:left w:val="single" w:sz="2" w:space="0" w:color="auto"/>
              <w:bottom w:val="single" w:sz="2" w:space="0" w:color="auto"/>
              <w:right w:val="single" w:sz="2" w:space="0" w:color="auto"/>
            </w:tcBorders>
          </w:tcPr>
          <w:p w14:paraId="0DE88DF0"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Đăng ký đất đai, tài sản gắn liền với đất, cấp Giấy chứng nhận quyền sử dụng đất, quyền sở hữu tài sản gắn liền với đất lần đầu đối với cá nhân, cộng đồng dân cư, hộ gia đình, người gốc Việt Nam định cư ở nước ngoài</w:t>
            </w:r>
          </w:p>
        </w:tc>
        <w:tc>
          <w:tcPr>
            <w:tcW w:w="3230" w:type="dxa"/>
            <w:tcBorders>
              <w:top w:val="single" w:sz="2" w:space="0" w:color="auto"/>
              <w:left w:val="single" w:sz="2" w:space="0" w:color="auto"/>
              <w:bottom w:val="single" w:sz="2" w:space="0" w:color="auto"/>
              <w:right w:val="single" w:sz="2" w:space="0" w:color="auto"/>
            </w:tcBorders>
          </w:tcPr>
          <w:p w14:paraId="2D99F9D8"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57" w:name="tvpllink_ktcnorlocb_28"/>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57"/>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 vực đất đai.</w:t>
            </w:r>
          </w:p>
          <w:p w14:paraId="07129C27"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58" w:name="tvpllink_rorrhxdqru_28"/>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58"/>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6FFD3EFC"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59" w:name="tvpllink_celrhsuisu_29"/>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59"/>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60" w:name="tvpllink_spowirtlzs_28"/>
            <w:r w:rsidR="00067171" w:rsidRPr="004C124C">
              <w:rPr>
                <w:rFonts w:ascii="Arial" w:hAnsi="Arial" w:cs="Arial"/>
                <w:sz w:val="20"/>
                <w:szCs w:val="20"/>
              </w:rPr>
              <w:t>Luật</w:t>
            </w:r>
            <w:r w:rsidRPr="004C124C">
              <w:rPr>
                <w:rFonts w:ascii="Arial" w:hAnsi="Arial" w:cs="Arial"/>
                <w:sz w:val="20"/>
                <w:szCs w:val="20"/>
              </w:rPr>
              <w:t xml:space="preserve"> Đất đai</w:t>
            </w:r>
            <w:bookmarkEnd w:id="160"/>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616639F0"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29C997B6"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Ủy ban nhân dân cấp xã.</w:t>
            </w:r>
          </w:p>
          <w:p w14:paraId="35CDEDB2"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Chủ tịch</w:t>
            </w:r>
            <w:r w:rsidR="00EA70B3" w:rsidRPr="004C124C">
              <w:rPr>
                <w:rFonts w:ascii="Arial" w:hAnsi="Arial" w:cs="Arial"/>
                <w:sz w:val="20"/>
                <w:szCs w:val="20"/>
              </w:rPr>
              <w:t xml:space="preserve"> </w:t>
            </w:r>
            <w:r w:rsidRPr="004C124C">
              <w:rPr>
                <w:rFonts w:ascii="Arial" w:hAnsi="Arial" w:cs="Arial"/>
                <w:sz w:val="20"/>
                <w:szCs w:val="20"/>
              </w:rPr>
              <w:t>Ủy ban nhân dân cấp xã.</w:t>
            </w:r>
          </w:p>
          <w:p w14:paraId="38249191"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w:t>
            </w:r>
            <w:r w:rsidR="00EA70B3" w:rsidRPr="004C124C">
              <w:rPr>
                <w:rFonts w:ascii="Arial" w:hAnsi="Arial" w:cs="Arial"/>
                <w:sz w:val="20"/>
                <w:szCs w:val="20"/>
              </w:rPr>
              <w:t xml:space="preserve"> </w:t>
            </w:r>
            <w:r w:rsidRPr="004C124C">
              <w:rPr>
                <w:rFonts w:ascii="Arial" w:hAnsi="Arial" w:cs="Arial"/>
                <w:sz w:val="20"/>
                <w:szCs w:val="20"/>
              </w:rPr>
              <w:t>Chi</w:t>
            </w:r>
            <w:r w:rsidR="00EA70B3" w:rsidRPr="004C124C">
              <w:rPr>
                <w:rFonts w:ascii="Arial" w:hAnsi="Arial" w:cs="Arial"/>
                <w:sz w:val="20"/>
                <w:szCs w:val="20"/>
              </w:rPr>
              <w:t xml:space="preserve"> </w:t>
            </w:r>
            <w:r w:rsidRPr="004C124C">
              <w:rPr>
                <w:rFonts w:ascii="Arial" w:hAnsi="Arial" w:cs="Arial"/>
                <w:sz w:val="20"/>
                <w:szCs w:val="20"/>
              </w:rPr>
              <w:t>nhánh Văn phòng đăng ký đất đai.</w:t>
            </w:r>
          </w:p>
          <w:p w14:paraId="6DF14196" w14:textId="77777777" w:rsidR="003D11A8" w:rsidRPr="004C124C" w:rsidRDefault="003D11A8"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 Cơ quan thuế</w:t>
            </w:r>
            <w:r w:rsidR="00692F99" w:rsidRPr="004C124C">
              <w:rPr>
                <w:rFonts w:ascii="Arial" w:hAnsi="Arial" w:cs="Arial"/>
                <w:sz w:val="20"/>
                <w:szCs w:val="20"/>
                <w:lang w:val="en-US"/>
              </w:rPr>
              <w:t xml:space="preserve"> </w:t>
            </w:r>
            <w:r w:rsidRPr="004C124C">
              <w:rPr>
                <w:rFonts w:ascii="Arial" w:hAnsi="Arial" w:cs="Arial"/>
                <w:sz w:val="20"/>
                <w:szCs w:val="20"/>
              </w:rPr>
              <w:t>(nếu có)</w:t>
            </w:r>
          </w:p>
        </w:tc>
      </w:tr>
      <w:tr w:rsidR="00692F99" w:rsidRPr="004C124C" w14:paraId="1005046B" w14:textId="77777777">
        <w:tc>
          <w:tcPr>
            <w:tcW w:w="636" w:type="dxa"/>
            <w:tcBorders>
              <w:top w:val="single" w:sz="2" w:space="0" w:color="auto"/>
              <w:left w:val="single" w:sz="2" w:space="0" w:color="auto"/>
              <w:bottom w:val="single" w:sz="2" w:space="0" w:color="auto"/>
              <w:right w:val="single" w:sz="2" w:space="0" w:color="auto"/>
            </w:tcBorders>
          </w:tcPr>
          <w:p w14:paraId="2961DB7B" w14:textId="77777777" w:rsidR="00692F99" w:rsidRPr="004C124C" w:rsidRDefault="00692F99" w:rsidP="0039517D">
            <w:pPr>
              <w:widowControl/>
              <w:autoSpaceDE w:val="0"/>
              <w:autoSpaceDN w:val="0"/>
              <w:adjustRightInd w:val="0"/>
              <w:spacing w:before="120"/>
              <w:jc w:val="center"/>
              <w:rPr>
                <w:rFonts w:ascii="Arial" w:hAnsi="Arial" w:cs="Arial"/>
                <w:sz w:val="20"/>
                <w:szCs w:val="20"/>
              </w:rPr>
            </w:pPr>
            <w:r w:rsidRPr="004C124C">
              <w:rPr>
                <w:rFonts w:ascii="Arial" w:hAnsi="Arial" w:cs="Arial"/>
                <w:sz w:val="20"/>
                <w:szCs w:val="20"/>
              </w:rPr>
              <w:t>8</w:t>
            </w:r>
          </w:p>
        </w:tc>
        <w:tc>
          <w:tcPr>
            <w:tcW w:w="1131" w:type="dxa"/>
            <w:tcBorders>
              <w:top w:val="single" w:sz="2" w:space="0" w:color="auto"/>
              <w:left w:val="single" w:sz="2" w:space="0" w:color="auto"/>
              <w:bottom w:val="single" w:sz="2" w:space="0" w:color="auto"/>
              <w:right w:val="single" w:sz="2" w:space="0" w:color="auto"/>
            </w:tcBorders>
          </w:tcPr>
          <w:p w14:paraId="2A2DD341" w14:textId="77777777" w:rsidR="00692F99" w:rsidRPr="004C124C" w:rsidRDefault="00692F99"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1.013965</w:t>
            </w:r>
          </w:p>
        </w:tc>
        <w:tc>
          <w:tcPr>
            <w:tcW w:w="1827" w:type="dxa"/>
            <w:tcBorders>
              <w:top w:val="single" w:sz="2" w:space="0" w:color="auto"/>
              <w:left w:val="single" w:sz="2" w:space="0" w:color="auto"/>
              <w:bottom w:val="single" w:sz="2" w:space="0" w:color="auto"/>
              <w:right w:val="single" w:sz="2" w:space="0" w:color="auto"/>
            </w:tcBorders>
          </w:tcPr>
          <w:p w14:paraId="3B0E28B9" w14:textId="77777777" w:rsidR="00692F99" w:rsidRPr="004C124C" w:rsidRDefault="00692F99"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Sử dụng đất kết hợp đa mục</w:t>
            </w:r>
            <w:r w:rsidRPr="004C124C">
              <w:rPr>
                <w:rFonts w:ascii="Arial" w:hAnsi="Arial" w:cs="Arial"/>
                <w:sz w:val="20"/>
                <w:szCs w:val="20"/>
                <w:lang w:val="en-US"/>
              </w:rPr>
              <w:t xml:space="preserve"> </w:t>
            </w:r>
            <w:r w:rsidRPr="004C124C">
              <w:rPr>
                <w:rFonts w:ascii="Arial" w:hAnsi="Arial" w:cs="Arial"/>
                <w:sz w:val="20"/>
                <w:szCs w:val="20"/>
              </w:rPr>
              <w:t>đích, gia hạn phương án sử</w:t>
            </w:r>
            <w:r w:rsidRPr="004C124C">
              <w:rPr>
                <w:rFonts w:ascii="Arial" w:hAnsi="Arial" w:cs="Arial"/>
                <w:sz w:val="20"/>
                <w:szCs w:val="20"/>
                <w:lang w:val="en-US"/>
              </w:rPr>
              <w:t xml:space="preserve"> </w:t>
            </w:r>
            <w:r w:rsidRPr="004C124C">
              <w:rPr>
                <w:rFonts w:ascii="Arial" w:hAnsi="Arial" w:cs="Arial"/>
                <w:sz w:val="20"/>
                <w:szCs w:val="20"/>
              </w:rPr>
              <w:t>dụng đất kết hợp đa mục đích</w:t>
            </w:r>
          </w:p>
        </w:tc>
        <w:tc>
          <w:tcPr>
            <w:tcW w:w="3230" w:type="dxa"/>
            <w:tcBorders>
              <w:top w:val="single" w:sz="2" w:space="0" w:color="auto"/>
              <w:left w:val="single" w:sz="2" w:space="0" w:color="auto"/>
              <w:bottom w:val="single" w:sz="2" w:space="0" w:color="auto"/>
              <w:right w:val="single" w:sz="2" w:space="0" w:color="auto"/>
            </w:tcBorders>
          </w:tcPr>
          <w:p w14:paraId="293D1F52" w14:textId="77777777" w:rsidR="00692F99" w:rsidRPr="004C124C" w:rsidRDefault="00692F99"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(1)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61" w:name="tvpllink_ktcnorlocb_29"/>
            <w:r w:rsidRPr="004C124C">
              <w:rPr>
                <w:rFonts w:ascii="Arial" w:hAnsi="Arial" w:cs="Arial"/>
                <w:sz w:val="20"/>
                <w:szCs w:val="20"/>
              </w:rPr>
              <w:t>151</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61"/>
            <w:r w:rsidRPr="004C124C">
              <w:rPr>
                <w:rFonts w:ascii="Arial" w:hAnsi="Arial" w:cs="Arial"/>
                <w:sz w:val="20"/>
                <w:szCs w:val="20"/>
              </w:rPr>
              <w:t xml:space="preserve"> ngày 12</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phân định thẩm quyền của chính quyền địa phương 02 cấp, phân quyền, phân cấp trong lĩnh</w:t>
            </w:r>
            <w:r w:rsidRPr="004C124C">
              <w:rPr>
                <w:rFonts w:ascii="Arial" w:hAnsi="Arial" w:cs="Arial"/>
                <w:sz w:val="20"/>
                <w:szCs w:val="20"/>
                <w:lang w:val="en-US"/>
              </w:rPr>
              <w:t xml:space="preserve"> </w:t>
            </w:r>
            <w:r w:rsidRPr="004C124C">
              <w:rPr>
                <w:rFonts w:ascii="Arial" w:hAnsi="Arial" w:cs="Arial"/>
                <w:sz w:val="20"/>
                <w:szCs w:val="20"/>
              </w:rPr>
              <w:t>vực đất đai.</w:t>
            </w:r>
          </w:p>
          <w:p w14:paraId="28E745A9" w14:textId="77777777" w:rsidR="00692F99" w:rsidRPr="004C124C" w:rsidRDefault="00692F99"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(2)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62" w:name="tvpllink_rorrhxdqru_29"/>
            <w:r w:rsidRPr="004C124C">
              <w:rPr>
                <w:rFonts w:ascii="Arial" w:hAnsi="Arial" w:cs="Arial"/>
                <w:sz w:val="20"/>
                <w:szCs w:val="20"/>
              </w:rPr>
              <w:t>118</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62"/>
            <w:r w:rsidRPr="004C124C">
              <w:rPr>
                <w:rFonts w:ascii="Arial" w:hAnsi="Arial" w:cs="Arial"/>
                <w:sz w:val="20"/>
                <w:szCs w:val="20"/>
              </w:rPr>
              <w:t xml:space="preserve"> ngày 09</w:t>
            </w:r>
            <w:r w:rsidR="00067171" w:rsidRPr="004C124C">
              <w:rPr>
                <w:rFonts w:ascii="Arial" w:hAnsi="Arial" w:cs="Arial"/>
                <w:sz w:val="20"/>
                <w:szCs w:val="20"/>
              </w:rPr>
              <w:t>/</w:t>
            </w:r>
            <w:r w:rsidRPr="004C124C">
              <w:rPr>
                <w:rFonts w:ascii="Arial" w:hAnsi="Arial" w:cs="Arial"/>
                <w:sz w:val="20"/>
                <w:szCs w:val="20"/>
              </w:rPr>
              <w:t>6</w:t>
            </w:r>
            <w:r w:rsidR="00067171" w:rsidRPr="004C124C">
              <w:rPr>
                <w:rFonts w:ascii="Arial" w:hAnsi="Arial" w:cs="Arial"/>
                <w:sz w:val="20"/>
                <w:szCs w:val="20"/>
              </w:rPr>
              <w:t>/</w:t>
            </w:r>
            <w:r w:rsidRPr="004C124C">
              <w:rPr>
                <w:rFonts w:ascii="Arial" w:hAnsi="Arial" w:cs="Arial"/>
                <w:sz w:val="20"/>
                <w:szCs w:val="20"/>
              </w:rPr>
              <w:t>2025 của Chính phủ quy định về việc thực hiện thủ tục hành chính theo cơ chế một cửa, một cửa liên thông tại Bộ phận Một cửa và Cổng Dịch vụ công quốc gia.</w:t>
            </w:r>
          </w:p>
          <w:p w14:paraId="4B683910" w14:textId="77777777" w:rsidR="00692F99" w:rsidRPr="004C124C" w:rsidRDefault="00692F99"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 xml:space="preserve">(3) </w:t>
            </w:r>
            <w:r w:rsidR="00067171" w:rsidRPr="004C124C">
              <w:rPr>
                <w:rFonts w:ascii="Arial" w:hAnsi="Arial" w:cs="Arial"/>
                <w:sz w:val="20"/>
                <w:szCs w:val="20"/>
              </w:rPr>
              <w:t>Nghị định</w:t>
            </w:r>
            <w:r w:rsidRPr="004C124C">
              <w:rPr>
                <w:rFonts w:ascii="Arial" w:hAnsi="Arial" w:cs="Arial"/>
                <w:sz w:val="20"/>
                <w:szCs w:val="20"/>
              </w:rPr>
              <w:t xml:space="preserve"> số </w:t>
            </w:r>
            <w:bookmarkStart w:id="163" w:name="tvpllink_celrhsuisu_30"/>
            <w:r w:rsidRPr="004C124C">
              <w:rPr>
                <w:rFonts w:ascii="Arial" w:hAnsi="Arial" w:cs="Arial"/>
                <w:sz w:val="20"/>
                <w:szCs w:val="20"/>
              </w:rPr>
              <w:t>226</w:t>
            </w:r>
            <w:r w:rsidR="00067171" w:rsidRPr="004C124C">
              <w:rPr>
                <w:rFonts w:ascii="Arial" w:hAnsi="Arial" w:cs="Arial"/>
                <w:sz w:val="20"/>
                <w:szCs w:val="20"/>
              </w:rPr>
              <w:t>/</w:t>
            </w:r>
            <w:r w:rsidRPr="004C124C">
              <w:rPr>
                <w:rFonts w:ascii="Arial" w:hAnsi="Arial" w:cs="Arial"/>
                <w:sz w:val="20"/>
                <w:szCs w:val="20"/>
              </w:rPr>
              <w:t>2025</w:t>
            </w:r>
            <w:r w:rsidR="00067171" w:rsidRPr="004C124C">
              <w:rPr>
                <w:rFonts w:ascii="Arial" w:hAnsi="Arial" w:cs="Arial"/>
                <w:sz w:val="20"/>
                <w:szCs w:val="20"/>
              </w:rPr>
              <w:t>/</w:t>
            </w:r>
            <w:r w:rsidRPr="004C124C">
              <w:rPr>
                <w:rFonts w:ascii="Arial" w:hAnsi="Arial" w:cs="Arial"/>
                <w:sz w:val="20"/>
                <w:szCs w:val="20"/>
              </w:rPr>
              <w:t>NĐ-CP</w:t>
            </w:r>
            <w:bookmarkEnd w:id="163"/>
            <w:r w:rsidRPr="004C124C">
              <w:rPr>
                <w:rFonts w:ascii="Arial" w:hAnsi="Arial" w:cs="Arial"/>
                <w:sz w:val="20"/>
                <w:szCs w:val="20"/>
              </w:rPr>
              <w:t xml:space="preserve"> ngày 15</w:t>
            </w:r>
            <w:r w:rsidR="00067171" w:rsidRPr="004C124C">
              <w:rPr>
                <w:rFonts w:ascii="Arial" w:hAnsi="Arial" w:cs="Arial"/>
                <w:sz w:val="20"/>
                <w:szCs w:val="20"/>
              </w:rPr>
              <w:t>/</w:t>
            </w:r>
            <w:r w:rsidRPr="004C124C">
              <w:rPr>
                <w:rFonts w:ascii="Arial" w:hAnsi="Arial" w:cs="Arial"/>
                <w:sz w:val="20"/>
                <w:szCs w:val="20"/>
              </w:rPr>
              <w:t>8</w:t>
            </w:r>
            <w:r w:rsidR="00067171" w:rsidRPr="004C124C">
              <w:rPr>
                <w:rFonts w:ascii="Arial" w:hAnsi="Arial" w:cs="Arial"/>
                <w:sz w:val="20"/>
                <w:szCs w:val="20"/>
              </w:rPr>
              <w:t>/</w:t>
            </w:r>
            <w:r w:rsidRPr="004C124C">
              <w:rPr>
                <w:rFonts w:ascii="Arial" w:hAnsi="Arial" w:cs="Arial"/>
                <w:sz w:val="20"/>
                <w:szCs w:val="20"/>
              </w:rPr>
              <w:t xml:space="preserve">2025 của Chính phủ sửa đổi, bổ sung một số điều của các </w:t>
            </w:r>
            <w:r w:rsidR="00067171" w:rsidRPr="004C124C">
              <w:rPr>
                <w:rFonts w:ascii="Arial" w:hAnsi="Arial" w:cs="Arial"/>
                <w:sz w:val="20"/>
                <w:szCs w:val="20"/>
              </w:rPr>
              <w:t>nghị định</w:t>
            </w:r>
            <w:r w:rsidRPr="004C124C">
              <w:rPr>
                <w:rFonts w:ascii="Arial" w:hAnsi="Arial" w:cs="Arial"/>
                <w:sz w:val="20"/>
                <w:szCs w:val="20"/>
              </w:rPr>
              <w:t xml:space="preserve"> quy định chi tiết thi hành </w:t>
            </w:r>
            <w:bookmarkStart w:id="164" w:name="tvpllink_spowirtlzs_29"/>
            <w:r w:rsidR="00067171" w:rsidRPr="004C124C">
              <w:rPr>
                <w:rFonts w:ascii="Arial" w:hAnsi="Arial" w:cs="Arial"/>
                <w:sz w:val="20"/>
                <w:szCs w:val="20"/>
              </w:rPr>
              <w:t>Luật</w:t>
            </w:r>
            <w:r w:rsidRPr="004C124C">
              <w:rPr>
                <w:rFonts w:ascii="Arial" w:hAnsi="Arial" w:cs="Arial"/>
                <w:sz w:val="20"/>
                <w:szCs w:val="20"/>
              </w:rPr>
              <w:t xml:space="preserve"> Đất đai</w:t>
            </w:r>
            <w:bookmarkEnd w:id="164"/>
            <w:r w:rsidRPr="004C124C">
              <w:rPr>
                <w:rFonts w:ascii="Arial" w:hAnsi="Arial" w:cs="Arial"/>
                <w:sz w:val="20"/>
                <w:szCs w:val="20"/>
              </w:rPr>
              <w:t>.</w:t>
            </w:r>
          </w:p>
        </w:tc>
        <w:tc>
          <w:tcPr>
            <w:tcW w:w="737" w:type="dxa"/>
            <w:tcBorders>
              <w:top w:val="single" w:sz="2" w:space="0" w:color="auto"/>
              <w:left w:val="single" w:sz="2" w:space="0" w:color="auto"/>
              <w:bottom w:val="single" w:sz="2" w:space="0" w:color="auto"/>
              <w:right w:val="single" w:sz="2" w:space="0" w:color="auto"/>
            </w:tcBorders>
          </w:tcPr>
          <w:p w14:paraId="7861FE64" w14:textId="77777777" w:rsidR="00692F99" w:rsidRPr="004C124C" w:rsidRDefault="00692F99"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Đất đai</w:t>
            </w:r>
          </w:p>
        </w:tc>
        <w:tc>
          <w:tcPr>
            <w:tcW w:w="1295" w:type="dxa"/>
            <w:tcBorders>
              <w:top w:val="single" w:sz="2" w:space="0" w:color="auto"/>
              <w:left w:val="single" w:sz="2" w:space="0" w:color="auto"/>
              <w:bottom w:val="single" w:sz="2" w:space="0" w:color="auto"/>
              <w:right w:val="single" w:sz="2" w:space="0" w:color="auto"/>
            </w:tcBorders>
          </w:tcPr>
          <w:p w14:paraId="62692B87" w14:textId="77777777" w:rsidR="00692F99" w:rsidRPr="004C124C" w:rsidRDefault="00692F99"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(1) Cơ quan có chức năng quản lý đất đai cấp</w:t>
            </w:r>
            <w:r w:rsidRPr="004C124C">
              <w:rPr>
                <w:rFonts w:ascii="Arial" w:hAnsi="Arial" w:cs="Arial"/>
                <w:sz w:val="20"/>
                <w:szCs w:val="20"/>
                <w:lang w:val="en-US"/>
              </w:rPr>
              <w:t xml:space="preserve"> </w:t>
            </w:r>
            <w:r w:rsidRPr="004C124C">
              <w:rPr>
                <w:rFonts w:ascii="Arial" w:hAnsi="Arial" w:cs="Arial"/>
                <w:sz w:val="20"/>
                <w:szCs w:val="20"/>
              </w:rPr>
              <w:t>tỉnh</w:t>
            </w:r>
          </w:p>
          <w:p w14:paraId="77B7B4C7" w14:textId="77777777" w:rsidR="00692F99" w:rsidRPr="004C124C" w:rsidRDefault="00692F99"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(2) Ủy ban nhân dân cấp xã</w:t>
            </w:r>
          </w:p>
          <w:p w14:paraId="5D9F3538" w14:textId="77777777" w:rsidR="00692F99" w:rsidRPr="004C124C" w:rsidRDefault="00692F99"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(3) Chủ tịch Ủy ban nhân dân cấp xã</w:t>
            </w:r>
          </w:p>
          <w:p w14:paraId="3FC99A28" w14:textId="77777777" w:rsidR="00692F99" w:rsidRPr="004C124C" w:rsidRDefault="00692F99"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(4) Văn phòng đăng ký đất đai hoặc Chi nhánh Văn phòng đăng ký đất đai</w:t>
            </w:r>
          </w:p>
          <w:p w14:paraId="342BD131" w14:textId="77777777" w:rsidR="00692F99" w:rsidRPr="004C124C" w:rsidRDefault="00692F99" w:rsidP="0039517D">
            <w:pPr>
              <w:widowControl/>
              <w:autoSpaceDE w:val="0"/>
              <w:autoSpaceDN w:val="0"/>
              <w:adjustRightInd w:val="0"/>
              <w:spacing w:before="120"/>
              <w:rPr>
                <w:rFonts w:ascii="Arial" w:hAnsi="Arial" w:cs="Arial"/>
                <w:sz w:val="20"/>
                <w:szCs w:val="20"/>
              </w:rPr>
            </w:pPr>
            <w:r w:rsidRPr="004C124C">
              <w:rPr>
                <w:rFonts w:ascii="Arial" w:hAnsi="Arial" w:cs="Arial"/>
                <w:sz w:val="20"/>
                <w:szCs w:val="20"/>
              </w:rPr>
              <w:t>(5) Cơ quan thuế</w:t>
            </w:r>
            <w:r w:rsidRPr="004C124C">
              <w:rPr>
                <w:rFonts w:ascii="Arial" w:hAnsi="Arial" w:cs="Arial"/>
                <w:sz w:val="20"/>
                <w:szCs w:val="20"/>
                <w:lang w:val="en-US"/>
              </w:rPr>
              <w:t xml:space="preserve"> </w:t>
            </w:r>
            <w:r w:rsidRPr="004C124C">
              <w:rPr>
                <w:rFonts w:ascii="Arial" w:hAnsi="Arial" w:cs="Arial"/>
                <w:sz w:val="20"/>
                <w:szCs w:val="20"/>
              </w:rPr>
              <w:t>(nếu có)</w:t>
            </w:r>
          </w:p>
        </w:tc>
      </w:tr>
    </w:tbl>
    <w:p w14:paraId="2B873884" w14:textId="77777777" w:rsidR="003D11A8" w:rsidRPr="004C124C" w:rsidRDefault="003D11A8" w:rsidP="0039517D">
      <w:pPr>
        <w:widowControl/>
        <w:spacing w:before="120"/>
        <w:rPr>
          <w:rFonts w:ascii="Arial" w:hAnsi="Arial" w:cs="Arial"/>
          <w:sz w:val="20"/>
          <w:szCs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692F99" w:rsidRPr="004C124C" w14:paraId="70480951" w14:textId="77777777" w:rsidTr="00712FC6">
        <w:trPr>
          <w:jc w:val="center"/>
        </w:trPr>
        <w:tc>
          <w:tcPr>
            <w:tcW w:w="5868" w:type="dxa"/>
            <w:tcBorders>
              <w:top w:val="single" w:sz="4" w:space="0" w:color="auto"/>
              <w:left w:val="single" w:sz="4" w:space="0" w:color="auto"/>
              <w:bottom w:val="single" w:sz="4" w:space="0" w:color="auto"/>
              <w:right w:val="single" w:sz="4" w:space="0" w:color="auto"/>
            </w:tcBorders>
          </w:tcPr>
          <w:p w14:paraId="7D8FE9E7" w14:textId="77777777" w:rsidR="00692F99" w:rsidRPr="004C124C" w:rsidRDefault="00692F99" w:rsidP="00712FC6">
            <w:pPr>
              <w:widowControl/>
              <w:spacing w:before="120"/>
              <w:jc w:val="center"/>
              <w:rPr>
                <w:rFonts w:ascii="Arial" w:hAnsi="Arial" w:cs="Arial"/>
                <w:b/>
                <w:bCs/>
                <w:color w:val="FF0000"/>
                <w:sz w:val="20"/>
                <w:szCs w:val="20"/>
                <w:lang w:val="nb-NO"/>
              </w:rPr>
            </w:pPr>
          </w:p>
          <w:p w14:paraId="150D4DD7" w14:textId="77777777" w:rsidR="00692F99" w:rsidRPr="004C124C" w:rsidRDefault="00692F99" w:rsidP="00712FC6">
            <w:pPr>
              <w:widowControl/>
              <w:spacing w:before="120"/>
              <w:jc w:val="center"/>
              <w:rPr>
                <w:rFonts w:ascii="Arial" w:hAnsi="Arial" w:cs="Arial"/>
                <w:b/>
                <w:bCs/>
                <w:color w:val="FF0000"/>
                <w:sz w:val="20"/>
                <w:szCs w:val="20"/>
                <w:lang w:val="nb-NO"/>
              </w:rPr>
            </w:pPr>
            <w:bookmarkStart w:id="165" w:name="chuong_pl1"/>
            <w:r w:rsidRPr="004C124C">
              <w:rPr>
                <w:rFonts w:ascii="Arial" w:hAnsi="Arial" w:cs="Arial"/>
                <w:b/>
                <w:bCs/>
                <w:color w:val="FF0000"/>
                <w:sz w:val="20"/>
                <w:szCs w:val="20"/>
                <w:lang w:val="nb-NO"/>
              </w:rPr>
              <w:t>FILE ĐƯỢC ĐÍNH KÈM THEO VĂN BẢN</w:t>
            </w:r>
            <w:bookmarkEnd w:id="165"/>
          </w:p>
          <w:p w14:paraId="3A6FDB97" w14:textId="77777777" w:rsidR="00692F99" w:rsidRPr="004C124C" w:rsidRDefault="00025A8B" w:rsidP="00712FC6">
            <w:pPr>
              <w:widowControl/>
              <w:spacing w:before="120"/>
              <w:jc w:val="center"/>
              <w:rPr>
                <w:rFonts w:ascii="Arial" w:hAnsi="Arial" w:cs="Arial"/>
                <w:b/>
                <w:bCs/>
                <w:color w:val="FF0000"/>
                <w:sz w:val="20"/>
                <w:szCs w:val="20"/>
                <w:lang w:val="nb-NO"/>
              </w:rPr>
            </w:pPr>
            <w:r w:rsidRPr="004C124C">
              <w:rPr>
                <w:rFonts w:ascii="Arial" w:hAnsi="Arial" w:cs="Arial"/>
                <w:b/>
                <w:bCs/>
                <w:color w:val="FF0000"/>
                <w:sz w:val="20"/>
                <w:szCs w:val="20"/>
                <w:lang w:val="nb-NO"/>
              </w:rPr>
              <w:object w:dxaOrig="1534" w:dyaOrig="1000" w14:anchorId="35B0F1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50.15pt" o:ole="">
                  <v:imagedata r:id="rId7" o:title=""/>
                </v:shape>
                <o:OLEObject Type="Embed" ProgID="Package" ShapeID="_x0000_i1025" DrawAspect="Content" ObjectID="_1839914913" r:id="rId8"/>
              </w:object>
            </w:r>
          </w:p>
        </w:tc>
      </w:tr>
    </w:tbl>
    <w:p w14:paraId="169A63FC" w14:textId="77777777" w:rsidR="00692F99" w:rsidRPr="004C124C" w:rsidRDefault="00692F99" w:rsidP="0039517D">
      <w:pPr>
        <w:widowControl/>
        <w:spacing w:before="120"/>
        <w:rPr>
          <w:rFonts w:ascii="Arial" w:hAnsi="Arial" w:cs="Arial"/>
          <w:sz w:val="20"/>
          <w:szCs w:val="20"/>
          <w:lang w:val="en-US"/>
        </w:rPr>
      </w:pPr>
    </w:p>
    <w:p w14:paraId="3BFA8241" w14:textId="77777777" w:rsidR="004F4DC2" w:rsidRPr="004C124C" w:rsidRDefault="004F4DC2" w:rsidP="0039517D">
      <w:pPr>
        <w:spacing w:before="120"/>
        <w:rPr>
          <w:rFonts w:ascii="Arial" w:hAnsi="Arial" w:cs="Arial"/>
          <w:b/>
          <w:bCs/>
          <w:sz w:val="20"/>
          <w:szCs w:val="20"/>
        </w:rPr>
      </w:pPr>
    </w:p>
    <w:sectPr w:rsidR="004F4DC2" w:rsidRPr="004C124C" w:rsidSect="00067171">
      <w:headerReference w:type="default" r:id="rId9"/>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A1A24" w14:textId="77777777" w:rsidR="003F13C6" w:rsidRDefault="003F13C6">
      <w:pPr>
        <w:rPr>
          <w:rFonts w:cs="Times New Roman"/>
        </w:rPr>
      </w:pPr>
      <w:r>
        <w:rPr>
          <w:rFonts w:cs="Times New Roman"/>
        </w:rPr>
        <w:separator/>
      </w:r>
    </w:p>
  </w:endnote>
  <w:endnote w:type="continuationSeparator" w:id="0">
    <w:p w14:paraId="0417207A" w14:textId="77777777" w:rsidR="003F13C6" w:rsidRDefault="003F13C6">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B9F98" w14:textId="77777777" w:rsidR="003F13C6" w:rsidRDefault="003F13C6">
      <w:pPr>
        <w:rPr>
          <w:rFonts w:cs="Times New Roman"/>
        </w:rPr>
      </w:pPr>
      <w:r>
        <w:rPr>
          <w:rFonts w:cs="Times New Roman"/>
        </w:rPr>
        <w:separator/>
      </w:r>
    </w:p>
  </w:footnote>
  <w:footnote w:type="continuationSeparator" w:id="0">
    <w:p w14:paraId="546C197B" w14:textId="77777777" w:rsidR="003F13C6" w:rsidRDefault="003F13C6">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4D29" w14:textId="77777777" w:rsidR="00067171" w:rsidRDefault="00067171">
    <w:pPr>
      <w:autoSpaceDE w:val="0"/>
      <w:autoSpaceDN w:val="0"/>
      <w:adjustRightInd w:val="0"/>
      <w:spacing w:line="200" w:lineRule="exact"/>
      <w:rPr>
        <w:rFonts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4" w15:restartNumberingAfterBreak="0">
    <w:nsid w:val="0000001D"/>
    <w:multiLevelType w:val="multilevel"/>
    <w:tmpl w:val="0000001C"/>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5" w15:restartNumberingAfterBreak="0">
    <w:nsid w:val="0000001F"/>
    <w:multiLevelType w:val="multilevel"/>
    <w:tmpl w:val="0000001E"/>
    <w:lvl w:ilvl="0">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6" w15:restartNumberingAfterBreak="0">
    <w:nsid w:val="00000021"/>
    <w:multiLevelType w:val="multilevel"/>
    <w:tmpl w:val="00000020"/>
    <w:lvl w:ilvl="0">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4"/>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6" w15:restartNumberingAfterBreak="0">
    <w:nsid w:val="00000035"/>
    <w:multiLevelType w:val="multilevel"/>
    <w:tmpl w:val="00000034"/>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7" w15:restartNumberingAfterBreak="0">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9" w15:restartNumberingAfterBreak="0">
    <w:nsid w:val="0000003B"/>
    <w:multiLevelType w:val="multilevel"/>
    <w:tmpl w:val="0000003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0" w15:restartNumberingAfterBreak="0">
    <w:nsid w:val="0000003D"/>
    <w:multiLevelType w:val="multilevel"/>
    <w:tmpl w:val="0000003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1" w15:restartNumberingAfterBreak="0">
    <w:nsid w:val="0000003F"/>
    <w:multiLevelType w:val="multilevel"/>
    <w:tmpl w:val="0000003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2" w15:restartNumberingAfterBreak="0">
    <w:nsid w:val="00000041"/>
    <w:multiLevelType w:val="multilevel"/>
    <w:tmpl w:val="0000004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3" w15:restartNumberingAfterBreak="0">
    <w:nsid w:val="00000043"/>
    <w:multiLevelType w:val="multilevel"/>
    <w:tmpl w:val="0000004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num w:numId="1" w16cid:durableId="376391370">
    <w:abstractNumId w:val="0"/>
  </w:num>
  <w:num w:numId="2" w16cid:durableId="1675499154">
    <w:abstractNumId w:val="1"/>
  </w:num>
  <w:num w:numId="3" w16cid:durableId="353193092">
    <w:abstractNumId w:val="2"/>
  </w:num>
  <w:num w:numId="4" w16cid:durableId="437022266">
    <w:abstractNumId w:val="3"/>
  </w:num>
  <w:num w:numId="5" w16cid:durableId="2145809434">
    <w:abstractNumId w:val="4"/>
  </w:num>
  <w:num w:numId="6" w16cid:durableId="1214271025">
    <w:abstractNumId w:val="5"/>
  </w:num>
  <w:num w:numId="7" w16cid:durableId="2048867324">
    <w:abstractNumId w:val="6"/>
  </w:num>
  <w:num w:numId="8" w16cid:durableId="1709841016">
    <w:abstractNumId w:val="7"/>
  </w:num>
  <w:num w:numId="9" w16cid:durableId="807280784">
    <w:abstractNumId w:val="8"/>
  </w:num>
  <w:num w:numId="10" w16cid:durableId="1757943665">
    <w:abstractNumId w:val="9"/>
  </w:num>
  <w:num w:numId="11" w16cid:durableId="111023488">
    <w:abstractNumId w:val="10"/>
  </w:num>
  <w:num w:numId="12" w16cid:durableId="236090614">
    <w:abstractNumId w:val="11"/>
  </w:num>
  <w:num w:numId="13" w16cid:durableId="1671056808">
    <w:abstractNumId w:val="12"/>
  </w:num>
  <w:num w:numId="14" w16cid:durableId="1906642434">
    <w:abstractNumId w:val="13"/>
  </w:num>
  <w:num w:numId="15" w16cid:durableId="241841187">
    <w:abstractNumId w:val="14"/>
  </w:num>
  <w:num w:numId="16" w16cid:durableId="1765344152">
    <w:abstractNumId w:val="15"/>
  </w:num>
  <w:num w:numId="17" w16cid:durableId="2103914416">
    <w:abstractNumId w:val="16"/>
  </w:num>
  <w:num w:numId="18" w16cid:durableId="1071611435">
    <w:abstractNumId w:val="17"/>
  </w:num>
  <w:num w:numId="19" w16cid:durableId="335500622">
    <w:abstractNumId w:val="18"/>
  </w:num>
  <w:num w:numId="20" w16cid:durableId="1552883052">
    <w:abstractNumId w:val="19"/>
  </w:num>
  <w:num w:numId="21" w16cid:durableId="1844474066">
    <w:abstractNumId w:val="20"/>
  </w:num>
  <w:num w:numId="22" w16cid:durableId="38478010">
    <w:abstractNumId w:val="21"/>
  </w:num>
  <w:num w:numId="23" w16cid:durableId="1137408005">
    <w:abstractNumId w:val="22"/>
  </w:num>
  <w:num w:numId="24" w16cid:durableId="1007054194">
    <w:abstractNumId w:val="23"/>
  </w:num>
  <w:num w:numId="25" w16cid:durableId="1858961205">
    <w:abstractNumId w:val="24"/>
  </w:num>
  <w:num w:numId="26" w16cid:durableId="1764911747">
    <w:abstractNumId w:val="25"/>
  </w:num>
  <w:num w:numId="27" w16cid:durableId="1932271348">
    <w:abstractNumId w:val="26"/>
  </w:num>
  <w:num w:numId="28" w16cid:durableId="870727104">
    <w:abstractNumId w:val="27"/>
  </w:num>
  <w:num w:numId="29" w16cid:durableId="933829356">
    <w:abstractNumId w:val="28"/>
  </w:num>
  <w:num w:numId="30" w16cid:durableId="95751805">
    <w:abstractNumId w:val="29"/>
  </w:num>
  <w:num w:numId="31" w16cid:durableId="1937013361">
    <w:abstractNumId w:val="30"/>
  </w:num>
  <w:num w:numId="32" w16cid:durableId="453406290">
    <w:abstractNumId w:val="31"/>
  </w:num>
  <w:num w:numId="33" w16cid:durableId="294724031">
    <w:abstractNumId w:val="32"/>
  </w:num>
  <w:num w:numId="34" w16cid:durableId="134736356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0BC4"/>
    <w:rsid w:val="00025A8B"/>
    <w:rsid w:val="00067171"/>
    <w:rsid w:val="00072FB2"/>
    <w:rsid w:val="000D7CB9"/>
    <w:rsid w:val="001343FC"/>
    <w:rsid w:val="001462B4"/>
    <w:rsid w:val="00267402"/>
    <w:rsid w:val="0032653C"/>
    <w:rsid w:val="00331A93"/>
    <w:rsid w:val="0039517D"/>
    <w:rsid w:val="003D11A8"/>
    <w:rsid w:val="003F13C6"/>
    <w:rsid w:val="004C124C"/>
    <w:rsid w:val="004F4DC2"/>
    <w:rsid w:val="005747F1"/>
    <w:rsid w:val="00692F99"/>
    <w:rsid w:val="006953AB"/>
    <w:rsid w:val="006F6AF9"/>
    <w:rsid w:val="00712FC6"/>
    <w:rsid w:val="00845ED2"/>
    <w:rsid w:val="00862B9B"/>
    <w:rsid w:val="008803CC"/>
    <w:rsid w:val="008F5096"/>
    <w:rsid w:val="00902E32"/>
    <w:rsid w:val="00907CED"/>
    <w:rsid w:val="00A14153"/>
    <w:rsid w:val="00A149CB"/>
    <w:rsid w:val="00B641FD"/>
    <w:rsid w:val="00BE0BC4"/>
    <w:rsid w:val="00C073B5"/>
    <w:rsid w:val="00C46EB0"/>
    <w:rsid w:val="00D61C36"/>
    <w:rsid w:val="00D65A39"/>
    <w:rsid w:val="00D73467"/>
    <w:rsid w:val="00D7697B"/>
    <w:rsid w:val="00D9776C"/>
    <w:rsid w:val="00DA5B2A"/>
    <w:rsid w:val="00DA7490"/>
    <w:rsid w:val="00DD24B0"/>
    <w:rsid w:val="00E701EF"/>
    <w:rsid w:val="00EA70B3"/>
    <w:rsid w:val="00F0067C"/>
    <w:rsid w:val="00F60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25BC568"/>
  <w15:chartTrackingRefBased/>
  <w15:docId w15:val="{EDA554F9-08A7-404B-A1FD-EF70C714D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eastAsia="Times New Roman"/>
      <w:color w:val="000000"/>
      <w:sz w:val="24"/>
      <w:szCs w:val="24"/>
      <w:lang w:val="vi-VN" w:eastAsia="vi-VN"/>
    </w:rPr>
  </w:style>
  <w:style w:type="character" w:default="1" w:styleId="DefaultParagraphFont">
    <w:name w:val="Default Paragraph Font"/>
    <w:link w:val="Char"/>
    <w:semiHidden/>
    <w:lock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auto"/>
      <w:u w:val="single"/>
    </w:rPr>
  </w:style>
  <w:style w:type="character" w:customStyle="1" w:styleId="Bodytext2">
    <w:name w:val="Body text (2)_"/>
    <w:link w:val="Bodytext21"/>
    <w:locked/>
    <w:rPr>
      <w:rFonts w:ascii="Times New Roman" w:hAnsi="Times New Roman" w:cs="Times New Roman"/>
      <w:b/>
      <w:bCs/>
      <w:spacing w:val="-6"/>
      <w:sz w:val="26"/>
      <w:szCs w:val="26"/>
      <w:u w:val="none"/>
    </w:rPr>
  </w:style>
  <w:style w:type="character" w:customStyle="1" w:styleId="Bodytext">
    <w:name w:val="Body text_"/>
    <w:link w:val="Bodytext0"/>
    <w:locked/>
    <w:rPr>
      <w:rFonts w:ascii="Times New Roman" w:hAnsi="Times New Roman" w:cs="Times New Roman"/>
      <w:i/>
      <w:iCs/>
      <w:spacing w:val="-5"/>
      <w:sz w:val="26"/>
      <w:szCs w:val="26"/>
      <w:u w:val="none"/>
    </w:rPr>
  </w:style>
  <w:style w:type="character" w:customStyle="1" w:styleId="BodytextNotItalic">
    <w:name w:val="Body text + Not Italic"/>
    <w:basedOn w:val="Bodytext"/>
    <w:rPr>
      <w:rFonts w:ascii="Times New Roman" w:hAnsi="Times New Roman" w:cs="Times New Roman"/>
      <w:i/>
      <w:iCs/>
      <w:spacing w:val="-5"/>
      <w:sz w:val="26"/>
      <w:szCs w:val="26"/>
      <w:u w:val="none"/>
    </w:rPr>
  </w:style>
  <w:style w:type="character" w:customStyle="1" w:styleId="Bodytext216">
    <w:name w:val="Body text (2) + 16"/>
    <w:aliases w:val="5 pt,Spacing 0 pt"/>
    <w:rPr>
      <w:rFonts w:ascii="Times New Roman" w:hAnsi="Times New Roman" w:cs="Times New Roman"/>
      <w:b/>
      <w:bCs/>
      <w:spacing w:val="-17"/>
      <w:sz w:val="33"/>
      <w:szCs w:val="33"/>
      <w:u w:val="none"/>
    </w:rPr>
  </w:style>
  <w:style w:type="character" w:customStyle="1" w:styleId="Bodytext20">
    <w:name w:val="Body text (2)"/>
    <w:rPr>
      <w:rFonts w:ascii="Times New Roman" w:hAnsi="Times New Roman" w:cs="Times New Roman"/>
      <w:b/>
      <w:bCs/>
      <w:spacing w:val="-6"/>
      <w:sz w:val="26"/>
      <w:szCs w:val="26"/>
      <w:u w:val="single"/>
    </w:rPr>
  </w:style>
  <w:style w:type="character" w:customStyle="1" w:styleId="Bodytext2MSReferenceSansSerif">
    <w:name w:val="Body text (2) + MS Reference Sans Serif"/>
    <w:aliases w:val="4,5 pt5,Not Bold,Spacing 0 pt4"/>
    <w:rPr>
      <w:rFonts w:ascii="MS Reference Sans Serif" w:hAnsi="MS Reference Sans Serif" w:cs="MS Reference Sans Serif"/>
      <w:b/>
      <w:bCs/>
      <w:spacing w:val="0"/>
      <w:sz w:val="9"/>
      <w:szCs w:val="9"/>
      <w:u w:val="none"/>
    </w:rPr>
  </w:style>
  <w:style w:type="character" w:customStyle="1" w:styleId="Bodytext3">
    <w:name w:val="Body text (3)_"/>
    <w:link w:val="Bodytext31"/>
    <w:locked/>
    <w:rPr>
      <w:rFonts w:ascii="Times New Roman" w:hAnsi="Times New Roman" w:cs="Times New Roman"/>
      <w:spacing w:val="-5"/>
      <w:sz w:val="26"/>
      <w:szCs w:val="26"/>
      <w:u w:val="none"/>
    </w:rPr>
  </w:style>
  <w:style w:type="character" w:customStyle="1" w:styleId="Bodytext3Italic">
    <w:name w:val="Body text (3) + Italic"/>
    <w:rPr>
      <w:rFonts w:ascii="Times New Roman" w:hAnsi="Times New Roman" w:cs="Times New Roman"/>
      <w:i/>
      <w:iCs/>
      <w:spacing w:val="-5"/>
      <w:sz w:val="26"/>
      <w:szCs w:val="26"/>
      <w:u w:val="none"/>
    </w:rPr>
  </w:style>
  <w:style w:type="character" w:customStyle="1" w:styleId="Bodytext30">
    <w:name w:val="Body text (3)"/>
    <w:rPr>
      <w:rFonts w:ascii="Times New Roman" w:hAnsi="Times New Roman" w:cs="Times New Roman"/>
      <w:spacing w:val="-5"/>
      <w:sz w:val="26"/>
      <w:szCs w:val="26"/>
      <w:u w:val="single"/>
    </w:rPr>
  </w:style>
  <w:style w:type="character" w:customStyle="1" w:styleId="Bodytext4">
    <w:name w:val="Body text (4)_"/>
    <w:link w:val="Bodytext40"/>
    <w:locked/>
    <w:rPr>
      <w:rFonts w:ascii="Times New Roman" w:hAnsi="Times New Roman" w:cs="Times New Roman"/>
      <w:spacing w:val="-6"/>
      <w:sz w:val="26"/>
      <w:szCs w:val="26"/>
      <w:u w:val="none"/>
    </w:rPr>
  </w:style>
  <w:style w:type="character" w:customStyle="1" w:styleId="Bodytext4Spacing0pt">
    <w:name w:val="Body text (4) + Spacing 0 pt"/>
    <w:rPr>
      <w:rFonts w:ascii="Times New Roman" w:hAnsi="Times New Roman" w:cs="Times New Roman"/>
      <w:spacing w:val="-5"/>
      <w:sz w:val="26"/>
      <w:szCs w:val="26"/>
      <w:u w:val="none"/>
    </w:rPr>
  </w:style>
  <w:style w:type="character" w:customStyle="1" w:styleId="Bodytext413">
    <w:name w:val="Body text (4) + 13"/>
    <w:aliases w:val="5 pt4,Italic,Spacing -1 pt"/>
    <w:rPr>
      <w:rFonts w:ascii="Times New Roman" w:hAnsi="Times New Roman" w:cs="Times New Roman"/>
      <w:i/>
      <w:iCs/>
      <w:spacing w:val="-27"/>
      <w:sz w:val="27"/>
      <w:szCs w:val="27"/>
      <w:u w:val="none"/>
    </w:rPr>
  </w:style>
  <w:style w:type="character" w:customStyle="1" w:styleId="Bodytext5">
    <w:name w:val="Body text (5)_"/>
    <w:link w:val="Bodytext50"/>
    <w:locked/>
    <w:rPr>
      <w:rFonts w:ascii="Times New Roman" w:hAnsi="Times New Roman" w:cs="Times New Roman"/>
      <w:b/>
      <w:bCs/>
      <w:i/>
      <w:iCs/>
      <w:spacing w:val="-5"/>
      <w:sz w:val="23"/>
      <w:szCs w:val="23"/>
      <w:u w:val="none"/>
    </w:rPr>
  </w:style>
  <w:style w:type="character" w:customStyle="1" w:styleId="Bodytext6">
    <w:name w:val="Body text (6)_"/>
    <w:link w:val="Bodytext60"/>
    <w:locked/>
    <w:rPr>
      <w:rFonts w:ascii="Times New Roman" w:hAnsi="Times New Roman" w:cs="Times New Roman"/>
      <w:spacing w:val="-3"/>
      <w:sz w:val="21"/>
      <w:szCs w:val="21"/>
      <w:u w:val="none"/>
    </w:rPr>
  </w:style>
  <w:style w:type="character" w:customStyle="1" w:styleId="Picturecaption">
    <w:name w:val="Picture caption_"/>
    <w:link w:val="Picturecaption0"/>
    <w:locked/>
    <w:rPr>
      <w:rFonts w:ascii="Times New Roman" w:hAnsi="Times New Roman" w:cs="Times New Roman"/>
      <w:spacing w:val="-5"/>
      <w:sz w:val="26"/>
      <w:szCs w:val="26"/>
      <w:u w:val="none"/>
    </w:rPr>
  </w:style>
  <w:style w:type="character" w:customStyle="1" w:styleId="Bodytext7">
    <w:name w:val="Body text (7)_"/>
    <w:link w:val="Bodytext70"/>
    <w:locked/>
    <w:rPr>
      <w:rFonts w:ascii="Times New Roman" w:hAnsi="Times New Roman" w:cs="Times New Roman"/>
      <w:b/>
      <w:bCs/>
      <w:spacing w:val="4"/>
      <w:sz w:val="23"/>
      <w:szCs w:val="23"/>
      <w:u w:val="none"/>
    </w:rPr>
  </w:style>
  <w:style w:type="character" w:customStyle="1" w:styleId="Bodytext7SmallCaps">
    <w:name w:val="Body text (7) + Small Caps"/>
    <w:rPr>
      <w:rFonts w:ascii="Times New Roman" w:hAnsi="Times New Roman" w:cs="Times New Roman"/>
      <w:b/>
      <w:bCs/>
      <w:smallCaps/>
      <w:spacing w:val="4"/>
      <w:sz w:val="23"/>
      <w:szCs w:val="23"/>
      <w:u w:val="none"/>
    </w:rPr>
  </w:style>
  <w:style w:type="character" w:customStyle="1" w:styleId="Bodytext8">
    <w:name w:val="Body text (8)_"/>
    <w:link w:val="Bodytext80"/>
    <w:locked/>
    <w:rPr>
      <w:rFonts w:ascii="Times New Roman" w:hAnsi="Times New Roman" w:cs="Times New Roman"/>
      <w:i/>
      <w:iCs/>
      <w:sz w:val="23"/>
      <w:szCs w:val="23"/>
      <w:u w:val="none"/>
    </w:rPr>
  </w:style>
  <w:style w:type="character" w:customStyle="1" w:styleId="Tablecaption">
    <w:name w:val="Table caption_"/>
    <w:link w:val="Tablecaption0"/>
    <w:locked/>
    <w:rPr>
      <w:rFonts w:ascii="Times New Roman" w:hAnsi="Times New Roman" w:cs="Times New Roman"/>
      <w:b/>
      <w:bCs/>
      <w:spacing w:val="4"/>
      <w:sz w:val="23"/>
      <w:szCs w:val="23"/>
      <w:u w:val="none"/>
    </w:rPr>
  </w:style>
  <w:style w:type="character" w:customStyle="1" w:styleId="Bodytext11">
    <w:name w:val="Body text + 11"/>
    <w:aliases w:val="5 pt3,Bold,Not Italic,Spacing 0 pt3"/>
    <w:rPr>
      <w:rFonts w:ascii="Times New Roman" w:hAnsi="Times New Roman" w:cs="Times New Roman"/>
      <w:b/>
      <w:bCs/>
      <w:i/>
      <w:iCs/>
      <w:spacing w:val="4"/>
      <w:sz w:val="23"/>
      <w:szCs w:val="23"/>
      <w:u w:val="none"/>
    </w:rPr>
  </w:style>
  <w:style w:type="character" w:customStyle="1" w:styleId="Bodytext112">
    <w:name w:val="Body text + 112"/>
    <w:aliases w:val="5 pt2,Not Italic2,Spacing 0 pt2"/>
    <w:rPr>
      <w:rFonts w:ascii="Times New Roman" w:hAnsi="Times New Roman" w:cs="Times New Roman"/>
      <w:i/>
      <w:iCs/>
      <w:spacing w:val="0"/>
      <w:sz w:val="23"/>
      <w:szCs w:val="23"/>
      <w:u w:val="none"/>
    </w:rPr>
  </w:style>
  <w:style w:type="character" w:customStyle="1" w:styleId="BodytextMSReferenceSansSerif">
    <w:name w:val="Body text + MS Reference Sans Serif"/>
    <w:aliases w:val="18 pt,Not Italic1,Spacing 0 pt1"/>
    <w:rPr>
      <w:rFonts w:ascii="MS Reference Sans Serif" w:hAnsi="MS Reference Sans Serif" w:cs="MS Reference Sans Serif"/>
      <w:i/>
      <w:iCs/>
      <w:noProof/>
      <w:spacing w:val="0"/>
      <w:sz w:val="36"/>
      <w:szCs w:val="36"/>
      <w:u w:val="none"/>
    </w:rPr>
  </w:style>
  <w:style w:type="character" w:customStyle="1" w:styleId="Headerorfooter">
    <w:name w:val="Header or footer_"/>
    <w:link w:val="Headerorfooter0"/>
    <w:locked/>
    <w:rPr>
      <w:rFonts w:ascii="Times New Roman" w:hAnsi="Times New Roman" w:cs="Times New Roman"/>
      <w:noProof/>
      <w:sz w:val="21"/>
      <w:szCs w:val="21"/>
      <w:u w:val="none"/>
    </w:rPr>
  </w:style>
  <w:style w:type="character" w:customStyle="1" w:styleId="Bodytext111">
    <w:name w:val="Body text + 111"/>
    <w:aliases w:val="5 pt1,Bold1"/>
    <w:rPr>
      <w:rFonts w:ascii="Times New Roman" w:hAnsi="Times New Roman" w:cs="Times New Roman"/>
      <w:b/>
      <w:bCs/>
      <w:i/>
      <w:iCs/>
      <w:spacing w:val="-5"/>
      <w:sz w:val="23"/>
      <w:szCs w:val="23"/>
      <w:u w:val="none"/>
    </w:rPr>
  </w:style>
  <w:style w:type="paragraph" w:customStyle="1" w:styleId="Bodytext21">
    <w:name w:val="Body text (2)1"/>
    <w:basedOn w:val="Normal"/>
    <w:link w:val="Bodytext2"/>
    <w:pPr>
      <w:shd w:val="clear" w:color="auto" w:fill="FFFFFF"/>
      <w:spacing w:after="60" w:line="240" w:lineRule="atLeast"/>
      <w:jc w:val="center"/>
    </w:pPr>
    <w:rPr>
      <w:b/>
      <w:bCs/>
      <w:color w:val="auto"/>
      <w:spacing w:val="-6"/>
      <w:sz w:val="26"/>
      <w:szCs w:val="26"/>
      <w:lang w:eastAsia="en-US"/>
    </w:rPr>
  </w:style>
  <w:style w:type="paragraph" w:customStyle="1" w:styleId="Bodytext0">
    <w:name w:val="Body text"/>
    <w:basedOn w:val="Normal"/>
    <w:link w:val="Bodytext"/>
    <w:pPr>
      <w:shd w:val="clear" w:color="auto" w:fill="FFFFFF"/>
      <w:spacing w:before="240" w:after="540" w:line="240" w:lineRule="atLeast"/>
      <w:ind w:firstLine="700"/>
      <w:jc w:val="both"/>
    </w:pPr>
    <w:rPr>
      <w:i/>
      <w:iCs/>
      <w:color w:val="auto"/>
      <w:spacing w:val="-5"/>
      <w:sz w:val="26"/>
      <w:szCs w:val="26"/>
      <w:lang w:eastAsia="en-US"/>
    </w:rPr>
  </w:style>
  <w:style w:type="paragraph" w:customStyle="1" w:styleId="Bodytext31">
    <w:name w:val="Body text (3)1"/>
    <w:basedOn w:val="Normal"/>
    <w:link w:val="Bodytext3"/>
    <w:pPr>
      <w:shd w:val="clear" w:color="auto" w:fill="FFFFFF"/>
      <w:spacing w:before="240" w:after="60" w:line="360" w:lineRule="exact"/>
      <w:jc w:val="both"/>
    </w:pPr>
    <w:rPr>
      <w:color w:val="auto"/>
      <w:spacing w:val="-5"/>
      <w:sz w:val="26"/>
      <w:szCs w:val="26"/>
      <w:lang w:eastAsia="en-US"/>
    </w:rPr>
  </w:style>
  <w:style w:type="paragraph" w:customStyle="1" w:styleId="Bodytext40">
    <w:name w:val="Body text (4)"/>
    <w:basedOn w:val="Normal"/>
    <w:link w:val="Bodytext4"/>
    <w:pPr>
      <w:shd w:val="clear" w:color="auto" w:fill="FFFFFF"/>
      <w:spacing w:line="392" w:lineRule="exact"/>
      <w:ind w:firstLine="720"/>
      <w:jc w:val="both"/>
    </w:pPr>
    <w:rPr>
      <w:color w:val="auto"/>
      <w:spacing w:val="-6"/>
      <w:sz w:val="26"/>
      <w:szCs w:val="26"/>
      <w:lang w:eastAsia="en-US"/>
    </w:rPr>
  </w:style>
  <w:style w:type="paragraph" w:customStyle="1" w:styleId="Bodytext50">
    <w:name w:val="Body text (5)"/>
    <w:basedOn w:val="Normal"/>
    <w:link w:val="Bodytext5"/>
    <w:pPr>
      <w:shd w:val="clear" w:color="auto" w:fill="FFFFFF"/>
      <w:spacing w:line="252" w:lineRule="exact"/>
      <w:jc w:val="both"/>
    </w:pPr>
    <w:rPr>
      <w:b/>
      <w:bCs/>
      <w:i/>
      <w:iCs/>
      <w:color w:val="auto"/>
      <w:spacing w:val="-5"/>
      <w:sz w:val="23"/>
      <w:szCs w:val="23"/>
      <w:lang w:eastAsia="en-US"/>
    </w:rPr>
  </w:style>
  <w:style w:type="paragraph" w:customStyle="1" w:styleId="Bodytext60">
    <w:name w:val="Body text (6)"/>
    <w:basedOn w:val="Normal"/>
    <w:link w:val="Bodytext6"/>
    <w:pPr>
      <w:shd w:val="clear" w:color="auto" w:fill="FFFFFF"/>
      <w:spacing w:line="252" w:lineRule="exact"/>
      <w:jc w:val="both"/>
    </w:pPr>
    <w:rPr>
      <w:color w:val="auto"/>
      <w:spacing w:val="-3"/>
      <w:sz w:val="21"/>
      <w:szCs w:val="21"/>
      <w:lang w:eastAsia="en-US"/>
    </w:rPr>
  </w:style>
  <w:style w:type="paragraph" w:customStyle="1" w:styleId="Picturecaption0">
    <w:name w:val="Picture caption"/>
    <w:basedOn w:val="Normal"/>
    <w:link w:val="Picturecaption"/>
    <w:pPr>
      <w:shd w:val="clear" w:color="auto" w:fill="FFFFFF"/>
      <w:spacing w:line="240" w:lineRule="atLeast"/>
    </w:pPr>
    <w:rPr>
      <w:color w:val="auto"/>
      <w:spacing w:val="-5"/>
      <w:sz w:val="26"/>
      <w:szCs w:val="26"/>
      <w:lang w:eastAsia="en-US"/>
    </w:rPr>
  </w:style>
  <w:style w:type="paragraph" w:customStyle="1" w:styleId="Bodytext70">
    <w:name w:val="Body text (7)"/>
    <w:basedOn w:val="Normal"/>
    <w:link w:val="Bodytext7"/>
    <w:pPr>
      <w:shd w:val="clear" w:color="auto" w:fill="FFFFFF"/>
      <w:spacing w:line="240" w:lineRule="atLeast"/>
      <w:jc w:val="center"/>
    </w:pPr>
    <w:rPr>
      <w:b/>
      <w:bCs/>
      <w:color w:val="auto"/>
      <w:spacing w:val="4"/>
      <w:sz w:val="23"/>
      <w:szCs w:val="23"/>
      <w:lang w:eastAsia="en-US"/>
    </w:rPr>
  </w:style>
  <w:style w:type="paragraph" w:customStyle="1" w:styleId="Bodytext80">
    <w:name w:val="Body text (8)"/>
    <w:basedOn w:val="Normal"/>
    <w:link w:val="Bodytext8"/>
    <w:pPr>
      <w:shd w:val="clear" w:color="auto" w:fill="FFFFFF"/>
      <w:spacing w:before="120" w:after="300" w:line="240" w:lineRule="atLeast"/>
      <w:jc w:val="both"/>
    </w:pPr>
    <w:rPr>
      <w:i/>
      <w:iCs/>
      <w:color w:val="auto"/>
      <w:spacing w:val="-1"/>
      <w:sz w:val="23"/>
      <w:szCs w:val="23"/>
      <w:lang w:eastAsia="en-US"/>
    </w:rPr>
  </w:style>
  <w:style w:type="paragraph" w:customStyle="1" w:styleId="Tablecaption0">
    <w:name w:val="Table caption"/>
    <w:basedOn w:val="Normal"/>
    <w:link w:val="Tablecaption"/>
    <w:pPr>
      <w:shd w:val="clear" w:color="auto" w:fill="FFFFFF"/>
      <w:spacing w:line="240" w:lineRule="atLeast"/>
    </w:pPr>
    <w:rPr>
      <w:b/>
      <w:bCs/>
      <w:color w:val="auto"/>
      <w:spacing w:val="4"/>
      <w:sz w:val="23"/>
      <w:szCs w:val="23"/>
      <w:lang w:eastAsia="en-US"/>
    </w:rPr>
  </w:style>
  <w:style w:type="paragraph" w:customStyle="1" w:styleId="Headerorfooter0">
    <w:name w:val="Header or footer"/>
    <w:basedOn w:val="Normal"/>
    <w:link w:val="Headerorfooter"/>
    <w:pPr>
      <w:shd w:val="clear" w:color="auto" w:fill="FFFFFF"/>
      <w:spacing w:line="240" w:lineRule="atLeast"/>
    </w:pPr>
    <w:rPr>
      <w:noProof/>
      <w:color w:val="auto"/>
      <w:sz w:val="21"/>
      <w:szCs w:val="21"/>
      <w:lang w:eastAsia="en-US"/>
    </w:rPr>
  </w:style>
  <w:style w:type="paragraph" w:customStyle="1" w:styleId="Char">
    <w:name w:val="Char"/>
    <w:basedOn w:val="Normal"/>
    <w:link w:val="DefaultParagraphFont"/>
    <w:autoRedefine/>
    <w:rsid w:val="00EA70B3"/>
    <w:pPr>
      <w:widowControl/>
      <w:spacing w:after="160" w:line="240" w:lineRule="exact"/>
    </w:pPr>
    <w:rPr>
      <w:rFonts w:ascii="Verdana" w:hAnsi="Verdana" w:cs="Verdana"/>
      <w:color w:val="auto"/>
      <w:sz w:val="20"/>
      <w:szCs w:val="20"/>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A70B3"/>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A70B3"/>
    <w:pPr>
      <w:widowControl/>
    </w:pPr>
    <w:rPr>
      <w:rFonts w:ascii="Arial" w:hAnsi="Arial" w:cs="Arial"/>
      <w:color w:val="auto"/>
      <w:sz w:val="20"/>
      <w:szCs w:val="20"/>
      <w:lang w:val="en-US" w:eastAsia="en-US"/>
    </w:rPr>
  </w:style>
  <w:style w:type="paragraph" w:styleId="Header">
    <w:name w:val="header"/>
    <w:basedOn w:val="Normal"/>
    <w:rsid w:val="00DD24B0"/>
    <w:pPr>
      <w:tabs>
        <w:tab w:val="center" w:pos="4320"/>
        <w:tab w:val="right" w:pos="8640"/>
      </w:tabs>
    </w:pPr>
  </w:style>
  <w:style w:type="paragraph" w:styleId="Footer">
    <w:name w:val="footer"/>
    <w:basedOn w:val="Normal"/>
    <w:rsid w:val="00DD24B0"/>
    <w:pPr>
      <w:tabs>
        <w:tab w:val="center" w:pos="4320"/>
        <w:tab w:val="right" w:pos="8640"/>
      </w:tabs>
    </w:pPr>
  </w:style>
  <w:style w:type="paragraph" w:styleId="BalloonText">
    <w:name w:val="Balloon Text"/>
    <w:basedOn w:val="Normal"/>
    <w:semiHidden/>
    <w:rsid w:val="00DD24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5001</Words>
  <Characters>28509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0.QcngboTTHCNDphathanh_3380.pdf</vt:lpstr>
    </vt:vector>
  </TitlesOfParts>
  <Company>HOME</Company>
  <LinksUpToDate>false</LinksUpToDate>
  <CharactersWithSpaces>33444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0.QcngboTTHCNDphathanh_3380.pdf</dc:title>
  <dc:subject/>
  <dc:creator>User</dc:creator>
  <cp:keywords/>
  <dc:description/>
  <cp:lastModifiedBy>Hoàng Phước</cp:lastModifiedBy>
  <cp:revision>2</cp:revision>
  <dcterms:created xsi:type="dcterms:W3CDTF">2026-05-10T03:42:00Z</dcterms:created>
  <dcterms:modified xsi:type="dcterms:W3CDTF">2026-05-10T03:42:00Z</dcterms:modified>
</cp:coreProperties>
</file>